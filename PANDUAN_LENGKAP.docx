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5DFBB">
      <w:pPr>
        <w:pStyle w:val="2"/>
      </w:pPr>
      <w:r>
        <w:rPr>
          <w:b/>
          <w:color w:val="1F3864"/>
        </w:rPr>
        <w:t>Panduan Lengkap Chatbot BP Batam</w:t>
      </w:r>
    </w:p>
    <w:p w14:paraId="4E89AD45">
      <w:pPr>
        <w:ind w:firstLine="0"/>
      </w:pPr>
      <w:r>
        <w:t>Sistem chatbot WhatsApp untuk layanan data warehouse perizinan BP Batam, didukung oleh AI (</w:t>
      </w:r>
      <w:r>
        <w:rPr>
          <w:lang w:val="en-US"/>
        </w:rPr>
        <w:t>BPBatam</w:t>
      </w:r>
      <w:r>
        <w:t xml:space="preserve"> AI) untuk menjawab pertanyaan seputar data perizinan secara natural dalam Bahasa Indonesia.</w:t>
      </w:r>
    </w:p>
    <w:p w14:paraId="0F0287AD">
      <w:pPr>
        <w:pBdr>
          <w:bottom w:val="single" w:color="AAAAAA" w:sz="4" w:space="1"/>
        </w:pBdr>
        <w:spacing w:before="40" w:after="40"/>
      </w:pPr>
    </w:p>
    <w:p w14:paraId="2433BF03">
      <w:pPr>
        <w:pStyle w:val="3"/>
      </w:pPr>
      <w:r>
        <w:rPr>
          <w:b/>
          <w:color w:val="2E74B5"/>
        </w:rPr>
        <w:t>Daftar Isi</w:t>
      </w:r>
    </w:p>
    <w:p w14:paraId="0F4BDC10">
      <w:pPr>
        <w:pStyle w:val="29"/>
      </w:pPr>
      <w:r>
        <w:rPr>
          <w:color w:val="0056B3"/>
          <w:u w:val="single"/>
        </w:rPr>
        <w:t>Arsitektur Sistem</w:t>
      </w:r>
    </w:p>
    <w:p w14:paraId="7364D3C2">
      <w:pPr>
        <w:pStyle w:val="29"/>
      </w:pPr>
      <w:r>
        <w:rPr>
          <w:color w:val="0056B3"/>
          <w:u w:val="single"/>
        </w:rPr>
        <w:t>Prasyarat</w:t>
      </w:r>
    </w:p>
    <w:p w14:paraId="38DC0D00">
      <w:pPr>
        <w:pStyle w:val="29"/>
      </w:pPr>
      <w:r>
        <w:rPr>
          <w:color w:val="0056B3"/>
          <w:u w:val="single"/>
        </w:rPr>
        <w:t>Instalasi &amp; Menjalankan</w:t>
      </w:r>
    </w:p>
    <w:p w14:paraId="6BD30DE2">
      <w:pPr>
        <w:pStyle w:val="29"/>
      </w:pPr>
      <w:r>
        <w:rPr>
          <w:color w:val="0056B3"/>
          <w:u w:val="single"/>
        </w:rPr>
        <w:t>Dashboard Web (Control Panel)</w:t>
      </w:r>
    </w:p>
    <w:p w14:paraId="32C3095F">
      <w:pPr>
        <w:pStyle w:val="29"/>
      </w:pPr>
      <w:r>
        <w:rPr>
          <w:color w:val="0056B3"/>
          <w:u w:val="single"/>
        </w:rPr>
        <w:t>Fitur Chatbot</w:t>
      </w:r>
    </w:p>
    <w:p w14:paraId="3434D652">
      <w:pPr>
        <w:pStyle w:val="29"/>
      </w:pPr>
      <w:r>
        <w:rPr>
          <w:color w:val="0056B3"/>
          <w:u w:val="single"/>
        </w:rPr>
        <w:t>Daftar Intent / Pertanyaan yang Didukung</w:t>
      </w:r>
    </w:p>
    <w:p w14:paraId="215BBD47">
      <w:pPr>
        <w:pStyle w:val="29"/>
      </w:pPr>
      <w:r>
        <w:rPr>
          <w:color w:val="0056B3"/>
          <w:u w:val="single"/>
        </w:rPr>
        <w:t xml:space="preserve">Fitur AI </w:t>
      </w:r>
      <w:r>
        <w:rPr>
          <w:color w:val="0056B3"/>
          <w:u w:val="single"/>
          <w:lang w:val="en-US"/>
        </w:rPr>
        <w:t>BPBatam</w:t>
      </w:r>
    </w:p>
    <w:p w14:paraId="757540FC">
      <w:pPr>
        <w:pStyle w:val="29"/>
      </w:pPr>
      <w:r>
        <w:rPr>
          <w:color w:val="0056B3"/>
          <w:u w:val="single"/>
        </w:rPr>
        <w:t>Referensi Konfigurasi</w:t>
      </w:r>
    </w:p>
    <w:p w14:paraId="2826BD1E">
      <w:pPr>
        <w:pStyle w:val="29"/>
      </w:pPr>
      <w:r>
        <w:rPr>
          <w:color w:val="0056B3"/>
          <w:u w:val="single"/>
        </w:rPr>
        <w:t>Pemecahan Masalah</w:t>
      </w:r>
    </w:p>
    <w:p w14:paraId="67D8357A">
      <w:pPr>
        <w:pStyle w:val="29"/>
      </w:pPr>
      <w:r>
        <w:rPr>
          <w:color w:val="0056B3"/>
          <w:u w:val="single"/>
        </w:rPr>
        <w:t xml:space="preserve">Dashboard Web </w:t>
      </w:r>
      <w:r>
        <w:rPr>
          <w:color w:val="0056B3"/>
          <w:u w:val="single"/>
          <w:lang w:val="en-US"/>
        </w:rPr>
        <w:t>BPBatam</w:t>
      </w:r>
      <w:r>
        <w:rPr>
          <w:color w:val="0056B3"/>
          <w:u w:val="single"/>
        </w:rPr>
        <w:t xml:space="preserve"> AI</w:t>
      </w:r>
    </w:p>
    <w:p w14:paraId="52240420">
      <w:pPr>
        <w:pStyle w:val="29"/>
      </w:pPr>
      <w:r>
        <w:rPr>
          <w:color w:val="0056B3"/>
          <w:u w:val="single"/>
        </w:rPr>
        <w:t xml:space="preserve">Panduan API </w:t>
      </w:r>
      <w:r>
        <w:rPr>
          <w:color w:val="0056B3"/>
          <w:u w:val="single"/>
          <w:lang w:val="en-US"/>
        </w:rPr>
        <w:t>BPBatam</w:t>
      </w:r>
      <w:r>
        <w:rPr>
          <w:color w:val="0056B3"/>
          <w:u w:val="single"/>
        </w:rPr>
        <w:t xml:space="preserve"> AI</w:t>
      </w:r>
    </w:p>
    <w:p w14:paraId="5A1615CE">
      <w:pPr>
        <w:pStyle w:val="29"/>
      </w:pPr>
      <w:r>
        <w:rPr>
          <w:color w:val="0056B3"/>
          <w:u w:val="single"/>
        </w:rPr>
        <w:t>Lampiran</w:t>
      </w:r>
    </w:p>
    <w:p w14:paraId="168F9F99">
      <w:pPr>
        <w:pBdr>
          <w:bottom w:val="single" w:color="AAAAAA" w:sz="4" w:space="1"/>
        </w:pBdr>
        <w:spacing w:before="40" w:after="40"/>
      </w:pPr>
    </w:p>
    <w:p w14:paraId="7C85033A">
      <w:pPr>
        <w:pStyle w:val="3"/>
      </w:pPr>
      <w:r>
        <w:rPr>
          <w:b/>
          <w:color w:val="2E74B5"/>
        </w:rPr>
        <w:t>1. Arsitektur Sistem</w:t>
      </w:r>
    </w:p>
    <w:p w14:paraId="32F4D881">
      <w:pPr>
        <w:ind w:firstLine="0"/>
      </w:pPr>
      <w:r>
        <w:t xml:space="preserve">Sistem terdiri dari </w:t>
      </w:r>
      <w:r>
        <w:rPr>
          <w:b/>
        </w:rPr>
        <w:t>dua komponen</w:t>
      </w:r>
      <w:r>
        <w:t xml:space="preserve"> yang berjalan bersamaan:</w:t>
      </w:r>
    </w:p>
    <w:p w14:paraId="0403483A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┌─────────────────────────────────┐      ┌─────────────────────────────────┐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│   WhatsApp Chatbot              │      │  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 xml:space="preserve"> AI   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│   (chatbot-bp-batamv3)          │      │   (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>-ai)  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│                                 │      │                  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│   Port: 3002                    │──────▶   Port: 8000     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│   Node.js + Baileys + Express   │      │   Python + FastAPI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│   Dashboard Web (Control Panel) │      │   Oracle DB + LLM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└─────────────────────────────────┘      └─────────────────────────────────┘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     │                                          │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     ▼                                          ▼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WhatsApp (nomor bot)                      Oracle Database (US_DWH)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6285168779389</w:t>
      </w:r>
    </w:p>
    <w:p w14:paraId="26AE4A8D">
      <w:pPr>
        <w:ind w:firstLine="0"/>
      </w:pPr>
      <w:r>
        <w:rPr>
          <w:b/>
        </w:rPr>
        <w:t>Alur percakapan:</w:t>
      </w:r>
    </w:p>
    <w:p w14:paraId="5C79DB4C">
      <w:pPr>
        <w:pStyle w:val="29"/>
      </w:pPr>
      <w:r>
        <w:t>User mengirim pesan WhatsApp ke nomor bot</w:t>
      </w:r>
    </w:p>
    <w:p w14:paraId="2653773E">
      <w:pPr>
        <w:pStyle w:val="29"/>
      </w:pPr>
      <w:r>
        <w:t xml:space="preserve">Chatbot menerima pesan, cek apakah user terdaftar sebagai </w:t>
      </w:r>
      <w:r>
        <w:rPr>
          <w:b/>
        </w:rPr>
        <w:t>Subject Matter</w:t>
      </w:r>
    </w:p>
    <w:p w14:paraId="13C62DF6">
      <w:pPr>
        <w:pStyle w:val="29"/>
      </w:pPr>
      <w:r>
        <w:t xml:space="preserve">Jika AI diaktifkan, pesan dikirim ke </w:t>
      </w:r>
      <w:r>
        <w:rPr>
          <w:lang w:val="en-US"/>
        </w:rPr>
        <w:t>BPBatam</w:t>
      </w:r>
      <w:r>
        <w:t xml:space="preserve"> AI via webhook</w:t>
      </w:r>
    </w:p>
    <w:p w14:paraId="037164BF">
      <w:pPr>
        <w:pStyle w:val="29"/>
      </w:pPr>
      <w:bookmarkStart w:id="0" w:name="_GoBack"/>
      <w:bookmarkEnd w:id="0"/>
      <w:r>
        <w:rPr>
          <w:lang w:val="en-US"/>
        </w:rPr>
        <w:t>BPBatam</w:t>
      </w:r>
      <w:r>
        <w:t xml:space="preserve"> AI mengklasifikasikan intent, menjalankan SQL ke Oracle DB</w:t>
      </w:r>
    </w:p>
    <w:p w14:paraId="36CD34F5">
      <w:pPr>
        <w:pStyle w:val="29"/>
      </w:pPr>
      <w:r>
        <w:t>Hasil data diproses oleh LLM menjadi jawaban natural</w:t>
      </w:r>
    </w:p>
    <w:p w14:paraId="68927753">
      <w:pPr>
        <w:pStyle w:val="29"/>
      </w:pPr>
      <w:r>
        <w:t>Jawaban dikirim kembali ke user via WhatsApp dengan efek mengetik</w:t>
      </w:r>
    </w:p>
    <w:p w14:paraId="2BD2373F">
      <w:pPr>
        <w:pBdr>
          <w:bottom w:val="single" w:color="AAAAAA" w:sz="4" w:space="1"/>
        </w:pBdr>
        <w:spacing w:before="40" w:after="40"/>
      </w:pPr>
    </w:p>
    <w:p w14:paraId="31A03691">
      <w:pPr>
        <w:pStyle w:val="3"/>
      </w:pPr>
      <w:r>
        <w:rPr>
          <w:b/>
          <w:color w:val="2E74B5"/>
        </w:rPr>
        <w:t>2. Prasyarat</w:t>
      </w:r>
    </w:p>
    <w:p w14:paraId="7D63E1AB">
      <w:pPr>
        <w:pStyle w:val="4"/>
      </w:pPr>
      <w:r>
        <w:rPr>
          <w:b/>
          <w:color w:val="2E74B5"/>
        </w:rPr>
        <w:t>Minimum Hardware</w:t>
      </w:r>
    </w:p>
    <w:p w14:paraId="0D913758">
      <w:pPr>
        <w:pStyle w:val="23"/>
      </w:pPr>
      <w:r>
        <w:t>RAM: 4 GB (8 GB jika menggunakan LLM lokal)</w:t>
      </w:r>
    </w:p>
    <w:p w14:paraId="4CBF2089">
      <w:pPr>
        <w:pStyle w:val="23"/>
      </w:pPr>
      <w:r>
        <w:t>Storage: 10 GB free</w:t>
      </w:r>
    </w:p>
    <w:p w14:paraId="3041D5CA">
      <w:pPr>
        <w:pStyle w:val="23"/>
      </w:pPr>
      <w:r>
        <w:t>Koneksi internet untuk download dependencies</w:t>
      </w:r>
    </w:p>
    <w:p w14:paraId="6F7DEA3E">
      <w:pPr>
        <w:pStyle w:val="4"/>
      </w:pPr>
      <w:r>
        <w:rPr>
          <w:b/>
          <w:color w:val="2E74B5"/>
        </w:rPr>
        <w:t>Software</w:t>
      </w:r>
    </w:p>
    <w:p w14:paraId="343E7792">
      <w:pPr>
        <w:pStyle w:val="23"/>
      </w:pPr>
      <w:r>
        <w:t>Docker &amp; Docker Compose (recommended)</w:t>
      </w:r>
    </w:p>
    <w:p w14:paraId="47CEA9BA">
      <w:pPr>
        <w:pStyle w:val="23"/>
      </w:pPr>
      <w:r>
        <w:t>Atau: Node.js 20+ dan Python 3.12+ (manual)</w:t>
      </w:r>
    </w:p>
    <w:p w14:paraId="7FD360E4">
      <w:pPr>
        <w:pStyle w:val="23"/>
      </w:pPr>
      <w:r>
        <w:t xml:space="preserve">Akses ke Oracle Database </w:t>
      </w:r>
      <w:r>
        <w:rPr>
          <w:rFonts w:ascii="Courier New" w:hAnsi="Courier New"/>
          <w:color w:val="C7254F"/>
          <w:sz w:val="19"/>
        </w:rPr>
        <w:t>US_DWH</w:t>
      </w:r>
      <w:r>
        <w:t xml:space="preserve"> (server BP Batam)</w:t>
      </w:r>
    </w:p>
    <w:p w14:paraId="5724FDC2">
      <w:pPr>
        <w:pStyle w:val="23"/>
      </w:pPr>
      <w:r>
        <w:t xml:space="preserve">Nomor WhatsApp kedua untuk bot (nomor bot: </w:t>
      </w:r>
      <w:r>
        <w:rPr>
          <w:rFonts w:ascii="Courier New" w:hAnsi="Courier New"/>
          <w:color w:val="C7254F"/>
          <w:sz w:val="19"/>
        </w:rPr>
        <w:t>6285168779389</w:t>
      </w:r>
      <w:r>
        <w:t>)</w:t>
      </w:r>
    </w:p>
    <w:p w14:paraId="628FDC8B">
      <w:pPr>
        <w:pBdr>
          <w:bottom w:val="single" w:color="AAAAAA" w:sz="4" w:space="1"/>
        </w:pBdr>
        <w:spacing w:before="40" w:after="40"/>
      </w:pPr>
    </w:p>
    <w:p w14:paraId="3562823C">
      <w:pPr>
        <w:pStyle w:val="3"/>
      </w:pPr>
      <w:r>
        <w:rPr>
          <w:b/>
          <w:color w:val="2E74B5"/>
        </w:rPr>
        <w:t>3. Instalasi &amp; Menjalankan</w:t>
      </w:r>
    </w:p>
    <w:p w14:paraId="6D00961C">
      <w:pPr>
        <w:pStyle w:val="4"/>
      </w:pPr>
      <w:r>
        <w:rPr>
          <w:b/>
          <w:color w:val="2E74B5"/>
        </w:rPr>
        <w:t>3.1 Setup dengan Docker (Recommended)</w:t>
      </w:r>
    </w:p>
    <w:p w14:paraId="1304A9AA">
      <w:pPr>
        <w:pStyle w:val="5"/>
      </w:pPr>
      <w:r>
        <w:rPr>
          <w:b/>
          <w:color w:val="404040"/>
        </w:rPr>
        <w:t>Chatbot WhatsApp</w:t>
      </w:r>
    </w:p>
    <w:p w14:paraId="70EE7127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cd chatbot-bp-batamv3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up --build -d</w:t>
      </w:r>
    </w:p>
    <w:p w14:paraId="32565833">
      <w:pPr>
        <w:pStyle w:val="23"/>
      </w:pPr>
      <w:r>
        <w:t>Dashboard: http://localhost:3002</w:t>
      </w:r>
    </w:p>
    <w:p w14:paraId="44C05947">
      <w:pPr>
        <w:pStyle w:val="23"/>
      </w:pPr>
      <w:r>
        <w:t xml:space="preserve">Config &amp; session tersimpan di folder </w:t>
      </w:r>
      <w:r>
        <w:rPr>
          <w:rFonts w:ascii="Courier New" w:hAnsi="Courier New"/>
          <w:color w:val="C7254F"/>
          <w:sz w:val="19"/>
        </w:rPr>
        <w:t>data/</w:t>
      </w:r>
    </w:p>
    <w:p w14:paraId="24277F09">
      <w:pPr>
        <w:pStyle w:val="5"/>
      </w:pPr>
      <w:r>
        <w:rPr>
          <w:b/>
          <w:color w:val="404040"/>
          <w:lang w:val="en-US"/>
        </w:rPr>
        <w:t>BPBatam</w:t>
      </w:r>
      <w:r>
        <w:rPr>
          <w:b/>
          <w:color w:val="404040"/>
        </w:rPr>
        <w:t xml:space="preserve"> AI</w:t>
      </w:r>
    </w:p>
    <w:p w14:paraId="40B05E02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 xml:space="preserve">cd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>-ai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# Copy environment file dan edit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cp .env.example .env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# Isi BP_DB_USER, BP_DB_PASSWORD, BP_DB_HOST, BP_DB_SERVICE_NAME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up --build -d</w:t>
      </w:r>
    </w:p>
    <w:p w14:paraId="0A5F4B7A">
      <w:pPr>
        <w:pStyle w:val="23"/>
      </w:pPr>
      <w:r>
        <w:t>Dashboard: http://localhost:8000</w:t>
      </w:r>
    </w:p>
    <w:p w14:paraId="01D8EF3E">
      <w:pPr>
        <w:pStyle w:val="23"/>
      </w:pPr>
      <w:r>
        <w:t xml:space="preserve">Auth default: </w:t>
      </w:r>
      <w:r>
        <w:rPr>
          <w:rFonts w:ascii="Courier New" w:hAnsi="Courier New"/>
          <w:color w:val="C7254F"/>
          <w:sz w:val="19"/>
        </w:rPr>
        <w:t>admin</w:t>
      </w:r>
      <w:r>
        <w:t xml:space="preserve"> (password: lihat di </w:t>
      </w:r>
      <w:r>
        <w:rPr>
          <w:rFonts w:ascii="Courier New" w:hAnsi="Courier New"/>
          <w:color w:val="C7254F"/>
          <w:sz w:val="19"/>
        </w:rPr>
        <w:t>.env</w:t>
      </w:r>
      <w:r>
        <w:t>)</w:t>
      </w:r>
    </w:p>
    <w:p w14:paraId="27DD9793">
      <w:pPr>
        <w:pStyle w:val="5"/>
      </w:pPr>
      <w:r>
        <w:rPr>
          <w:b/>
          <w:color w:val="404040"/>
        </w:rPr>
        <w:t>Menghubungkan Keduanya</w:t>
      </w:r>
    </w:p>
    <w:p w14:paraId="1087A904">
      <w:pPr>
        <w:pStyle w:val="29"/>
      </w:pPr>
      <w:r>
        <w:t>Buka dashboard chatbot: http://localhost:3002</w:t>
      </w:r>
    </w:p>
    <w:p w14:paraId="6971E59E">
      <w:pPr>
        <w:pStyle w:val="29"/>
      </w:pPr>
      <w:r>
        <w:t>Scan QR Code dengan WhatsApp nomor bot (6285168779389)</w:t>
      </w:r>
    </w:p>
    <w:p w14:paraId="31B78FD2">
      <w:pPr>
        <w:pStyle w:val="29"/>
      </w:pPr>
      <w:r>
        <w:t xml:space="preserve">Di panel </w:t>
      </w:r>
      <w:r>
        <w:rPr>
          <w:b/>
        </w:rPr>
        <w:t xml:space="preserve">AI </w:t>
      </w:r>
      <w:r>
        <w:rPr>
          <w:b/>
          <w:lang w:val="en-US"/>
        </w:rPr>
        <w:t>BPBatam</w:t>
      </w:r>
      <w:r>
        <w:rPr>
          <w:b/>
        </w:rPr>
        <w:t xml:space="preserve"> (Webhook)</w:t>
      </w:r>
      <w:r>
        <w:t>:</w:t>
      </w:r>
    </w:p>
    <w:p w14:paraId="5A670482">
      <w:pPr>
        <w:pStyle w:val="24"/>
      </w:pPr>
      <w:r>
        <w:t xml:space="preserve">Aktifkan toggle </w:t>
      </w:r>
      <w:r>
        <w:rPr>
          <w:b/>
        </w:rPr>
        <w:t>"Aktifkan AI"</w:t>
      </w:r>
    </w:p>
    <w:p w14:paraId="3BFCA625">
      <w:pPr>
        <w:pStyle w:val="24"/>
      </w:pPr>
      <w:r>
        <w:t xml:space="preserve">Isi </w:t>
      </w:r>
      <w:r>
        <w:rPr>
          <w:b/>
        </w:rPr>
        <w:t>API 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http://</w:t>
      </w:r>
      <w:r>
        <w:rPr>
          <w:rFonts w:ascii="Courier New" w:hAnsi="Courier New"/>
          <w:color w:val="C7254F"/>
          <w:sz w:val="19"/>
          <w:lang w:val="en-US"/>
        </w:rPr>
        <w:t>BPBatam</w:t>
      </w:r>
      <w:r>
        <w:rPr>
          <w:rFonts w:ascii="Courier New" w:hAnsi="Courier New"/>
          <w:color w:val="C7254F"/>
          <w:sz w:val="19"/>
        </w:rPr>
        <w:t>-ai-server:8000</w:t>
      </w:r>
    </w:p>
    <w:p w14:paraId="78C771C2">
      <w:pPr>
        <w:pStyle w:val="24"/>
      </w:pPr>
      <w:r>
        <w:t>Catatan: endpoint webhook tidak perlu auth</w:t>
      </w:r>
    </w:p>
    <w:p w14:paraId="7216033E">
      <w:pPr>
        <w:pStyle w:val="4"/>
      </w:pPr>
      <w:r>
        <w:rPr>
          <w:b/>
          <w:color w:val="2E74B5"/>
        </w:rPr>
        <w:t>3.2 Setup Manual (Development)</w:t>
      </w:r>
    </w:p>
    <w:p w14:paraId="312663DE">
      <w:pPr>
        <w:pStyle w:val="5"/>
      </w:pPr>
      <w:r>
        <w:rPr>
          <w:b/>
          <w:color w:val="404040"/>
        </w:rPr>
        <w:t>Chatbot WhatsApp</w:t>
      </w:r>
    </w:p>
    <w:p w14:paraId="250C463C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cd chatbot-bp-batamv3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npm install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node src/index.js          # tanpa auto-restart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# atau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npx nodemon src/index.js   # dengan auto-restart</w:t>
      </w:r>
    </w:p>
    <w:p w14:paraId="279F3F04">
      <w:pPr>
        <w:pStyle w:val="5"/>
      </w:pPr>
      <w:r>
        <w:rPr>
          <w:b/>
          <w:color w:val="404040"/>
          <w:lang w:val="en-US"/>
        </w:rPr>
        <w:t>BPBatam</w:t>
      </w:r>
      <w:r>
        <w:rPr>
          <w:b/>
          <w:color w:val="404040"/>
        </w:rPr>
        <w:t xml:space="preserve"> AI</w:t>
      </w:r>
    </w:p>
    <w:p w14:paraId="6D50A4BE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 xml:space="preserve">cd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>-ai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cp .env.example .env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# Edit .env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pip install uv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uv sync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uv run uvicorn app.main:app --host 0.0.0.0 --port 8000 --reload</w:t>
      </w:r>
    </w:p>
    <w:p w14:paraId="078449F9">
      <w:pPr>
        <w:pBdr>
          <w:bottom w:val="single" w:color="AAAAAA" w:sz="4" w:space="1"/>
        </w:pBdr>
        <w:spacing w:before="40" w:after="40"/>
      </w:pPr>
    </w:p>
    <w:p w14:paraId="2056DAA2">
      <w:pPr>
        <w:pStyle w:val="3"/>
      </w:pPr>
      <w:r>
        <w:rPr>
          <w:b/>
          <w:color w:val="2E74B5"/>
        </w:rPr>
        <w:t>4. Dashboard Web (Control Panel)</w:t>
      </w:r>
    </w:p>
    <w:p w14:paraId="2E8AEFFA">
      <w:pPr>
        <w:ind w:firstLine="0"/>
      </w:pPr>
      <w:r>
        <w:t xml:space="preserve">Dashboard chatbot diakses di </w:t>
      </w:r>
      <w:r>
        <w:rPr>
          <w:b/>
        </w:rPr>
        <w:t>http://localhost:3002</w:t>
      </w:r>
      <w:r>
        <w:t xml:space="preserve"> dengan 3 panel:</w:t>
      </w:r>
    </w:p>
    <w:p w14:paraId="58CD79B6">
      <w:pPr>
        <w:pStyle w:val="4"/>
      </w:pPr>
      <w:r>
        <w:rPr>
          <w:b/>
          <w:color w:val="2E74B5"/>
        </w:rPr>
        <w:t>Panel Kiri — Koneksi WhatsApp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6FA50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2E74B5"/>
          </w:tcPr>
          <w:p w14:paraId="38CD24EA">
            <w:pPr>
              <w:spacing w:before="60" w:after="60"/>
            </w:pPr>
            <w:r>
              <w:rPr>
                <w:b/>
                <w:color w:val="FFFFFF"/>
              </w:rPr>
              <w:t>Elemen</w:t>
            </w:r>
          </w:p>
        </w:tc>
        <w:tc>
          <w:tcPr>
            <w:tcW w:w="4535" w:type="dxa"/>
            <w:shd w:val="clear" w:color="auto" w:fill="2E74B5"/>
          </w:tcPr>
          <w:p w14:paraId="0C450347">
            <w:pPr>
              <w:spacing w:before="60" w:after="60"/>
            </w:pPr>
            <w:r>
              <w:rPr>
                <w:b/>
                <w:color w:val="FFFFFF"/>
              </w:rPr>
              <w:t>Fungsi</w:t>
            </w:r>
          </w:p>
        </w:tc>
      </w:tr>
      <w:tr w14:paraId="5849B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6D757E7D">
            <w:pPr>
              <w:spacing w:before="60" w:after="60"/>
            </w:pPr>
            <w:r>
              <w:rPr>
                <w:b/>
              </w:rPr>
              <w:t>QR Code</w:t>
            </w:r>
          </w:p>
        </w:tc>
        <w:tc>
          <w:tcPr>
            <w:tcW w:w="4535" w:type="dxa"/>
            <w:shd w:val="clear" w:color="auto" w:fill="FFFFFF"/>
          </w:tcPr>
          <w:p w14:paraId="0F6C1D83">
            <w:pPr>
              <w:spacing w:before="60" w:after="60"/>
            </w:pPr>
            <w:r>
              <w:t>Scan dengan WhatsApp nomor bot untuk menghubungkan</w:t>
            </w:r>
          </w:p>
        </w:tc>
      </w:tr>
      <w:tr w14:paraId="6A8E3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3585EC41">
            <w:pPr>
              <w:spacing w:before="60" w:after="60"/>
            </w:pPr>
            <w:r>
              <w:rPr>
                <w:b/>
              </w:rPr>
              <w:t>Status</w:t>
            </w:r>
          </w:p>
        </w:tc>
        <w:tc>
          <w:tcPr>
            <w:tcW w:w="4535" w:type="dxa"/>
            <w:shd w:val="clear" w:color="auto" w:fill="EBF3FB"/>
          </w:tcPr>
          <w:p w14:paraId="26989D30">
            <w:pPr>
              <w:spacing w:before="60" w:after="60"/>
            </w:pPr>
            <w:r>
              <w:t>Menampilkan status koneksi (Terhubung / Scan QR / Menghubungkan / Terputus)</w:t>
            </w:r>
          </w:p>
        </w:tc>
      </w:tr>
      <w:tr w14:paraId="2477A9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643C68C8">
            <w:pPr>
              <w:spacing w:before="60" w:after="60"/>
            </w:pPr>
            <w:r>
              <w:rPr>
                <w:b/>
              </w:rPr>
              <w:t>Toggle Bot Aktif</w:t>
            </w:r>
          </w:p>
        </w:tc>
        <w:tc>
          <w:tcPr>
            <w:tcW w:w="4535" w:type="dxa"/>
            <w:shd w:val="clear" w:color="auto" w:fill="FFFFFF"/>
          </w:tcPr>
          <w:p w14:paraId="3D50FE0A">
            <w:pPr>
              <w:spacing w:before="60" w:after="60"/>
            </w:pPr>
            <w:r>
              <w:t>Menghidupkan/mematikan bot (ON = bot memproses pesan)</w:t>
            </w:r>
          </w:p>
        </w:tc>
      </w:tr>
      <w:tr w14:paraId="59E59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38DD14A9">
            <w:pPr>
              <w:spacing w:before="60" w:after="60"/>
            </w:pPr>
            <w:r>
              <w:rPr>
                <w:b/>
              </w:rPr>
              <w:t>Tombol Refresh QR</w:t>
            </w:r>
          </w:p>
        </w:tc>
        <w:tc>
          <w:tcPr>
            <w:tcW w:w="4535" w:type="dxa"/>
            <w:shd w:val="clear" w:color="auto" w:fill="EBF3FB"/>
          </w:tcPr>
          <w:p w14:paraId="195BC712">
            <w:pPr>
              <w:spacing w:before="60" w:after="60"/>
            </w:pPr>
            <w:r>
              <w:t>Memaksa koneksi ulang dan menampilkan QR baru</w:t>
            </w:r>
          </w:p>
        </w:tc>
      </w:tr>
      <w:tr w14:paraId="0C533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75F77F72">
            <w:pPr>
              <w:spacing w:before="60" w:after="60"/>
            </w:pPr>
            <w:r>
              <w:rPr>
                <w:b/>
              </w:rPr>
              <w:t>Tombol Logout</w:t>
            </w:r>
          </w:p>
        </w:tc>
        <w:tc>
          <w:tcPr>
            <w:tcW w:w="4535" w:type="dxa"/>
            <w:shd w:val="clear" w:color="auto" w:fill="FFFFFF"/>
          </w:tcPr>
          <w:p w14:paraId="2FFC127C">
            <w:pPr>
              <w:spacing w:before="60" w:after="60"/>
            </w:pPr>
            <w:r>
              <w:t>Logout dari WhatsApp (harus scan QR lagi)</w:t>
            </w:r>
          </w:p>
        </w:tc>
      </w:tr>
    </w:tbl>
    <w:p w14:paraId="194D7074">
      <w:pPr>
        <w:pStyle w:val="4"/>
      </w:pPr>
      <w:r>
        <w:rPr>
          <w:b/>
          <w:color w:val="2E74B5"/>
        </w:rPr>
        <w:t>Panel Tengah — Konfigurasi &amp; Subject Matter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1B495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2E74B5"/>
          </w:tcPr>
          <w:p w14:paraId="08AF0107">
            <w:pPr>
              <w:spacing w:before="60" w:after="60"/>
            </w:pPr>
            <w:r>
              <w:rPr>
                <w:b/>
                <w:color w:val="FFFFFF"/>
              </w:rPr>
              <w:t>Elemen</w:t>
            </w:r>
          </w:p>
        </w:tc>
        <w:tc>
          <w:tcPr>
            <w:tcW w:w="4535" w:type="dxa"/>
            <w:shd w:val="clear" w:color="auto" w:fill="2E74B5"/>
          </w:tcPr>
          <w:p w14:paraId="31B4D2C0">
            <w:pPr>
              <w:spacing w:before="60" w:after="60"/>
            </w:pPr>
            <w:r>
              <w:rPr>
                <w:b/>
                <w:color w:val="FFFFFF"/>
              </w:rPr>
              <w:t>Fungsi</w:t>
            </w:r>
          </w:p>
        </w:tc>
      </w:tr>
      <w:tr w14:paraId="4B0A5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390C7E20">
            <w:pPr>
              <w:spacing w:before="60" w:after="60"/>
            </w:pPr>
            <w:r>
              <w:rPr>
                <w:b/>
              </w:rPr>
              <w:t>Pesan Penolakan</w:t>
            </w:r>
          </w:p>
        </w:tc>
        <w:tc>
          <w:tcPr>
            <w:tcW w:w="4535" w:type="dxa"/>
            <w:shd w:val="clear" w:color="auto" w:fill="FFFFFF"/>
          </w:tcPr>
          <w:p w14:paraId="53BEEBE8">
            <w:pPr>
              <w:spacing w:before="60" w:after="60"/>
            </w:pPr>
            <w:r>
              <w:t>Balasan otomatis untuk nomor yang tidak terdaftar</w:t>
            </w:r>
          </w:p>
        </w:tc>
      </w:tr>
      <w:tr w14:paraId="38B99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6AD82887">
            <w:pPr>
              <w:spacing w:before="60" w:after="60"/>
            </w:pPr>
            <w:r>
              <w:rPr>
                <w:b/>
              </w:rPr>
              <w:t>Pesan Sambutan</w:t>
            </w:r>
          </w:p>
        </w:tc>
        <w:tc>
          <w:tcPr>
            <w:tcW w:w="4535" w:type="dxa"/>
            <w:shd w:val="clear" w:color="auto" w:fill="EBF3FB"/>
          </w:tcPr>
          <w:p w14:paraId="3FACDD9A">
            <w:pPr>
              <w:spacing w:before="60" w:after="60"/>
            </w:pPr>
            <w:r>
              <w:t>Balasan untuk Subject Matter (saat AI nonaktif)</w:t>
            </w:r>
          </w:p>
        </w:tc>
      </w:tr>
      <w:tr w14:paraId="3574F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29B13165">
            <w:pPr>
              <w:spacing w:before="60" w:after="60"/>
            </w:pPr>
            <w:r>
              <w:rPr>
                <w:b/>
              </w:rPr>
              <w:t>Aktifkan AI</w:t>
            </w:r>
          </w:p>
        </w:tc>
        <w:tc>
          <w:tcPr>
            <w:tcW w:w="4535" w:type="dxa"/>
            <w:shd w:val="clear" w:color="auto" w:fill="FFFFFF"/>
          </w:tcPr>
          <w:p w14:paraId="34A3F0F8">
            <w:pPr>
              <w:spacing w:before="60" w:after="60"/>
            </w:pPr>
            <w:r>
              <w:t>Toggle untuk mengaktifkan/mematikan integrasi AI</w:t>
            </w:r>
          </w:p>
        </w:tc>
      </w:tr>
      <w:tr w14:paraId="79DDA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51239433">
            <w:pPr>
              <w:spacing w:before="60" w:after="60"/>
            </w:pPr>
            <w:r>
              <w:rPr>
                <w:b/>
              </w:rPr>
              <w:t>API URL</w:t>
            </w:r>
          </w:p>
        </w:tc>
        <w:tc>
          <w:tcPr>
            <w:tcW w:w="4535" w:type="dxa"/>
            <w:shd w:val="clear" w:color="auto" w:fill="EBF3FB"/>
          </w:tcPr>
          <w:p w14:paraId="4FFCFD5C">
            <w:pPr>
              <w:spacing w:before="60" w:after="60"/>
            </w:pPr>
            <w:r>
              <w:t xml:space="preserve">URL server </w:t>
            </w:r>
            <w:r>
              <w:rPr>
                <w:lang w:val="en-US"/>
              </w:rPr>
              <w:t>BPBatam</w:t>
            </w:r>
            <w:r>
              <w:t xml:space="preserve"> AI (default: </w:t>
            </w:r>
            <w:r>
              <w:rPr>
                <w:rFonts w:ascii="Courier New" w:hAnsi="Courier New"/>
                <w:color w:val="C7254F"/>
                <w:sz w:val="19"/>
              </w:rPr>
              <w:t>http://192.168.200.177:8000</w:t>
            </w:r>
            <w:r>
              <w:t>)</w:t>
            </w:r>
          </w:p>
        </w:tc>
      </w:tr>
      <w:tr w14:paraId="0D29C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35825F06">
            <w:pPr>
              <w:spacing w:before="60" w:after="60"/>
            </w:pPr>
            <w:r>
              <w:rPr>
                <w:b/>
              </w:rPr>
              <w:t>Kode Registrasi</w:t>
            </w:r>
          </w:p>
        </w:tc>
        <w:tc>
          <w:tcPr>
            <w:tcW w:w="4535" w:type="dxa"/>
            <w:shd w:val="clear" w:color="auto" w:fill="FFFFFF"/>
          </w:tcPr>
          <w:p w14:paraId="4F46F4B2">
            <w:pPr>
              <w:spacing w:before="60" w:after="60"/>
            </w:pPr>
            <w:r>
              <w:t xml:space="preserve">Kode untuk registrasi otomatis via WhatsApp (contoh: </w:t>
            </w:r>
            <w:r>
              <w:rPr>
                <w:rFonts w:ascii="Courier New" w:hAnsi="Courier New"/>
                <w:color w:val="C7254F"/>
                <w:sz w:val="19"/>
              </w:rPr>
              <w:t>daftar123</w:t>
            </w:r>
            <w:r>
              <w:t>)</w:t>
            </w:r>
          </w:p>
        </w:tc>
      </w:tr>
      <w:tr w14:paraId="50A68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15723316">
            <w:pPr>
              <w:spacing w:before="60" w:after="60"/>
            </w:pPr>
            <w:r>
              <w:rPr>
                <w:b/>
              </w:rPr>
              <w:t>Daftar Subject Matter</w:t>
            </w:r>
          </w:p>
        </w:tc>
        <w:tc>
          <w:tcPr>
            <w:tcW w:w="4535" w:type="dxa"/>
            <w:shd w:val="clear" w:color="auto" w:fill="EBF3FB"/>
          </w:tcPr>
          <w:p w14:paraId="6E044028">
            <w:pPr>
              <w:spacing w:before="60" w:after="60"/>
            </w:pPr>
            <w:r>
              <w:t>Kelola nomor-nomor yang berhak mengakses bot</w:t>
            </w:r>
          </w:p>
        </w:tc>
      </w:tr>
      <w:tr w14:paraId="75CB9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69AD43D0">
            <w:pPr>
              <w:spacing w:before="60" w:after="60"/>
            </w:pPr>
            <w:r>
              <w:rPr>
                <w:b/>
              </w:rPr>
              <w:t>Broadcast</w:t>
            </w:r>
          </w:p>
        </w:tc>
        <w:tc>
          <w:tcPr>
            <w:tcW w:w="4535" w:type="dxa"/>
            <w:shd w:val="clear" w:color="auto" w:fill="FFFFFF"/>
          </w:tcPr>
          <w:p w14:paraId="72C34458">
            <w:pPr>
              <w:spacing w:before="60" w:after="60"/>
            </w:pPr>
            <w:r>
              <w:t>Kirim pesan ke semua Subject Matter sekaligus</w:t>
            </w:r>
          </w:p>
        </w:tc>
      </w:tr>
    </w:tbl>
    <w:p w14:paraId="284A6A93">
      <w:pPr>
        <w:pStyle w:val="4"/>
      </w:pPr>
      <w:r>
        <w:rPr>
          <w:b/>
          <w:color w:val="2E74B5"/>
        </w:rPr>
        <w:t>Panel Kanan — Log Aktivitas</w:t>
      </w:r>
    </w:p>
    <w:p w14:paraId="723AAE75">
      <w:pPr>
        <w:ind w:firstLine="0"/>
      </w:pPr>
      <w:r>
        <w:t>Menampilkan semua pesan masuk secara real-time:</w:t>
      </w:r>
    </w:p>
    <w:p w14:paraId="641733A0">
      <w:pPr>
        <w:pStyle w:val="23"/>
      </w:pPr>
      <w:r>
        <w:rPr>
          <w:b/>
        </w:rPr>
        <w:t>ALLOWED</w:t>
      </w:r>
      <w:r>
        <w:t xml:space="preserve"> (hijau) — Pesan dari Subject Matter</w:t>
      </w:r>
    </w:p>
    <w:p w14:paraId="29AF8CCB">
      <w:pPr>
        <w:pStyle w:val="23"/>
      </w:pPr>
      <w:r>
        <w:rPr>
          <w:b/>
        </w:rPr>
        <w:t>BLOCKED</w:t>
      </w:r>
      <w:r>
        <w:t xml:space="preserve"> (merah) — Pesan dari nomor tidak terdaftar (ditolak)</w:t>
      </w:r>
    </w:p>
    <w:p w14:paraId="18AE8874">
      <w:pPr>
        <w:pStyle w:val="23"/>
      </w:pPr>
      <w:r>
        <w:rPr>
          <w:b/>
        </w:rPr>
        <w:t>BROADCAST</w:t>
      </w:r>
      <w:r>
        <w:t xml:space="preserve"> (kuning) — Pesan broadcast dari bot</w:t>
      </w:r>
    </w:p>
    <w:p w14:paraId="594EEA5C">
      <w:pPr>
        <w:pBdr>
          <w:bottom w:val="single" w:color="AAAAAA" w:sz="4" w:space="1"/>
        </w:pBdr>
        <w:spacing w:before="40" w:after="40"/>
      </w:pPr>
    </w:p>
    <w:p w14:paraId="371F0E38">
      <w:pPr>
        <w:pStyle w:val="3"/>
      </w:pPr>
      <w:r>
        <w:rPr>
          <w:b/>
          <w:color w:val="2E74B5"/>
        </w:rPr>
        <w:t>5. Fitur Chatbot</w:t>
      </w:r>
    </w:p>
    <w:p w14:paraId="6FC8C300">
      <w:pPr>
        <w:pStyle w:val="4"/>
      </w:pPr>
      <w:r>
        <w:rPr>
          <w:b/>
          <w:color w:val="2E74B5"/>
        </w:rPr>
        <w:t>5.1 Subject Matter (Pengguna Berhak Akses)</w:t>
      </w:r>
    </w:p>
    <w:p w14:paraId="50E48C48">
      <w:pPr>
        <w:ind w:firstLine="0"/>
      </w:pPr>
      <w:r>
        <w:t xml:space="preserve">Hanya nomor yang terdaftar di daftar </w:t>
      </w:r>
      <w:r>
        <w:rPr>
          <w:b/>
        </w:rPr>
        <w:t>Subject Matter</w:t>
      </w:r>
      <w:r>
        <w:t xml:space="preserve"> yang bisa bertanya ke bot.</w:t>
      </w:r>
    </w:p>
    <w:p w14:paraId="56878983">
      <w:pPr>
        <w:ind w:firstLine="0"/>
      </w:pPr>
      <w:r>
        <w:rPr>
          <w:b/>
        </w:rPr>
        <w:t>Cara mendaftarkan nomor:</w:t>
      </w:r>
    </w:p>
    <w:p w14:paraId="5B23D4DA">
      <w:pPr>
        <w:pStyle w:val="23"/>
      </w:pPr>
      <w:r>
        <w:t xml:space="preserve">Via dashboard: input nomor (format </w:t>
      </w:r>
      <w:r>
        <w:rPr>
          <w:rFonts w:ascii="Courier New" w:hAnsi="Courier New"/>
          <w:color w:val="C7254F"/>
          <w:sz w:val="19"/>
        </w:rPr>
        <w:t>6281234567890</w:t>
      </w:r>
      <w:r>
        <w:t xml:space="preserve">) → klik </w:t>
      </w:r>
      <w:r>
        <w:rPr>
          <w:b/>
        </w:rPr>
        <w:t>"+ Tambah"</w:t>
      </w:r>
    </w:p>
    <w:p w14:paraId="36FA628B">
      <w:pPr>
        <w:pStyle w:val="23"/>
      </w:pPr>
      <w:r>
        <w:t>Via registrasi otomatis (jika kode registrasi diatur)</w:t>
      </w:r>
    </w:p>
    <w:p w14:paraId="5739472F">
      <w:pPr>
        <w:pStyle w:val="4"/>
      </w:pPr>
      <w:r>
        <w:rPr>
          <w:b/>
          <w:color w:val="2E74B5"/>
        </w:rPr>
        <w:t>5.2 Registrasi Otomatis via WhatsApp</w:t>
      </w:r>
    </w:p>
    <w:p w14:paraId="32674F4B">
      <w:pPr>
        <w:ind w:firstLine="0"/>
      </w:pPr>
      <w:r>
        <w:t xml:space="preserve">Pengguna yang </w:t>
      </w:r>
      <w:r>
        <w:rPr>
          <w:b/>
        </w:rPr>
        <w:t>belum terdaftar</w:t>
      </w:r>
      <w:r>
        <w:t xml:space="preserve"> bisa mendaftar sendiri dengan mengirimkan </w:t>
      </w:r>
      <w:r>
        <w:rPr>
          <w:b/>
        </w:rPr>
        <w:t>kode registrasi</w:t>
      </w:r>
      <w:r>
        <w:t xml:space="preserve"> ke nomor bot.</w:t>
      </w:r>
    </w:p>
    <w:p w14:paraId="340D29B6">
      <w:pPr>
        <w:ind w:firstLine="0"/>
      </w:pPr>
      <w:r>
        <w:rPr>
          <w:b/>
        </w:rPr>
        <w:t>Cara setting:</w:t>
      </w:r>
    </w:p>
    <w:p w14:paraId="74FCBF33">
      <w:pPr>
        <w:pStyle w:val="29"/>
      </w:pPr>
      <w:r>
        <w:t xml:space="preserve">Di dashboard panel tengah, isi </w:t>
      </w:r>
      <w:r>
        <w:rPr>
          <w:b/>
        </w:rPr>
        <w:t>"Kode Registrasi Subject Matter"</w:t>
      </w:r>
      <w:r>
        <w:t xml:space="preserve"> (misal: </w:t>
      </w:r>
      <w:r>
        <w:rPr>
          <w:rFonts w:ascii="Courier New" w:hAnsi="Courier New"/>
          <w:color w:val="C7254F"/>
          <w:sz w:val="19"/>
        </w:rPr>
        <w:t>daftar123</w:t>
      </w:r>
      <w:r>
        <w:t>)</w:t>
      </w:r>
    </w:p>
    <w:p w14:paraId="79CB116A">
      <w:pPr>
        <w:pStyle w:val="29"/>
      </w:pPr>
      <w:r>
        <w:t>Simpan konfigurasi</w:t>
      </w:r>
    </w:p>
    <w:p w14:paraId="75F90376">
      <w:pPr>
        <w:pStyle w:val="29"/>
      </w:pPr>
      <w:r>
        <w:t xml:space="preserve">User yang bukan Subject Matter tinggal kirim pesan </w:t>
      </w:r>
      <w:r>
        <w:rPr>
          <w:rFonts w:ascii="Courier New" w:hAnsi="Courier New"/>
          <w:color w:val="C7254F"/>
          <w:sz w:val="19"/>
        </w:rPr>
        <w:t>daftar123</w:t>
      </w:r>
      <w:r>
        <w:t xml:space="preserve"> ke bot</w:t>
      </w:r>
    </w:p>
    <w:p w14:paraId="7BF541E3">
      <w:pPr>
        <w:pStyle w:val="29"/>
      </w:pPr>
      <w:r>
        <w:t xml:space="preserve">Bot akan membalas: </w:t>
      </w:r>
      <w:r>
        <w:rPr>
          <w:i/>
        </w:rPr>
        <w:t>"Anda berhasil terdaftar sebagai Subject Matter!"</w:t>
      </w:r>
    </w:p>
    <w:p w14:paraId="50E379CA">
      <w:pPr>
        <w:pStyle w:val="29"/>
      </w:pPr>
      <w:r>
        <w:t>Nomor user otomatis masuk ke daftar Subject Matter</w:t>
      </w:r>
    </w:p>
    <w:p w14:paraId="0B117FFC">
      <w:pPr>
        <w:pBdr>
          <w:left w:val="single" w:color="2E74B5" w:sz="18" w:space="6"/>
        </w:pBdr>
        <w:shd w:val="clear" w:color="auto" w:fill="EBF3FB"/>
        <w:spacing w:before="80" w:after="80"/>
        <w:ind w:left="340" w:right="170"/>
      </w:pPr>
      <w:r>
        <w:t>Kosongkan kode registrasi jika tidak ingin menggunakan fitur ini.</w:t>
      </w:r>
    </w:p>
    <w:p w14:paraId="7591C5D5">
      <w:pPr>
        <w:pStyle w:val="4"/>
      </w:pPr>
      <w:r>
        <w:rPr>
          <w:b/>
          <w:color w:val="2E74B5"/>
        </w:rPr>
        <w:t>5.3 Tanya Jawab dengan AI</w:t>
      </w:r>
    </w:p>
    <w:p w14:paraId="6039E302">
      <w:pPr>
        <w:ind w:firstLine="0"/>
      </w:pPr>
      <w:r>
        <w:t>Subject Matter bisa bertanya seputar data perizinan BP Batam secara natural.</w:t>
      </w:r>
    </w:p>
    <w:p w14:paraId="1F71B56F">
      <w:pPr>
        <w:ind w:firstLine="0"/>
      </w:pPr>
      <w:r>
        <w:rPr>
          <w:b/>
        </w:rPr>
        <w:t>Contoh pertanyaan:</w:t>
      </w:r>
    </w:p>
    <w:p w14:paraId="677475E6">
      <w:pPr>
        <w:pStyle w:val="23"/>
      </w:pPr>
      <w:r>
        <w:t>"Berapa total permohonan izin bulan ini?"</w:t>
      </w:r>
    </w:p>
    <w:p w14:paraId="108F8A8F">
      <w:pPr>
        <w:pStyle w:val="23"/>
      </w:pPr>
      <w:r>
        <w:t>"Bagaimana performa penyelesaian permohonan?"</w:t>
      </w:r>
    </w:p>
    <w:p w14:paraId="4611AADA">
      <w:pPr>
        <w:pStyle w:val="23"/>
      </w:pPr>
      <w:r>
        <w:t>"Tampilkan tren inflow outflow per hari"</w:t>
      </w:r>
    </w:p>
    <w:p w14:paraId="1177C770">
      <w:pPr>
        <w:pStyle w:val="23"/>
      </w:pPr>
      <w:r>
        <w:t>"Siapa staf dengan kinerja terbaik?"</w:t>
      </w:r>
    </w:p>
    <w:p w14:paraId="041BF481">
      <w:pPr>
        <w:pStyle w:val="23"/>
      </w:pPr>
      <w:r>
        <w:t>"Bagaimana kepatuhan SLA permohonan?"</w:t>
      </w:r>
    </w:p>
    <w:p w14:paraId="4BB63A30">
      <w:pPr>
        <w:pStyle w:val="23"/>
      </w:pPr>
      <w:r>
        <w:t>"Tolong tunjukkan data reklame yang kadaluarsa"</w:t>
      </w:r>
    </w:p>
    <w:p w14:paraId="77316DE5">
      <w:pPr>
        <w:pStyle w:val="23"/>
      </w:pPr>
      <w:r>
        <w:t>"Berapa total pengaduan yang masuk?"</w:t>
      </w:r>
    </w:p>
    <w:p w14:paraId="553A77F7">
      <w:pPr>
        <w:ind w:firstLine="0"/>
      </w:pPr>
      <w:r>
        <w:t xml:space="preserve">Bot akan menjawab dengan analisis natural yang mengandung </w:t>
      </w:r>
      <w:r>
        <w:rPr>
          <w:b/>
        </w:rPr>
        <w:t>insight</w:t>
      </w:r>
      <w:r>
        <w:t xml:space="preserve"> dan </w:t>
      </w:r>
      <w:r>
        <w:rPr>
          <w:b/>
        </w:rPr>
        <w:t>rekomendasi</w:t>
      </w:r>
      <w:r>
        <w:t xml:space="preserve"> berdasarkan data terkini.</w:t>
      </w:r>
    </w:p>
    <w:p w14:paraId="5CF361E1">
      <w:pPr>
        <w:pStyle w:val="4"/>
      </w:pPr>
      <w:r>
        <w:rPr>
          <w:b/>
          <w:color w:val="2E74B5"/>
        </w:rPr>
        <w:t>5.4 Efek Mengetik (Typing Effect)</w:t>
      </w:r>
    </w:p>
    <w:p w14:paraId="2BC4D1B6">
      <w:pPr>
        <w:ind w:firstLine="0"/>
      </w:pPr>
      <w:r>
        <w:t>Bot mengirimkan jawaban dengan efek mengetik alami:</w:t>
      </w:r>
    </w:p>
    <w:p w14:paraId="327E7E8B">
      <w:pPr>
        <w:pStyle w:val="23"/>
      </w:pPr>
      <w:r>
        <w:t>Durasi mengetik proporsional dengan panjang jawaban</w:t>
      </w:r>
    </w:p>
    <w:p w14:paraId="701B22AB">
      <w:pPr>
        <w:pStyle w:val="23"/>
      </w:pPr>
      <w:r>
        <w:t>Minimal 2 detik, maksimal 15 detik + variasi acak</w:t>
      </w:r>
    </w:p>
    <w:p w14:paraId="63DA3558">
      <w:pPr>
        <w:pStyle w:val="23"/>
      </w:pPr>
      <w:r>
        <w:t>Status "sedang mengetik..." muncul di WhatsApp pengirim</w:t>
      </w:r>
    </w:p>
    <w:p w14:paraId="33D6F46E">
      <w:pPr>
        <w:pStyle w:val="4"/>
      </w:pPr>
      <w:r>
        <w:rPr>
          <w:b/>
          <w:color w:val="2E74B5"/>
        </w:rPr>
        <w:t>5.5 Broadcasting</w:t>
      </w:r>
    </w:p>
    <w:p w14:paraId="1BCA9650">
      <w:pPr>
        <w:ind w:firstLine="0"/>
      </w:pPr>
      <w:r>
        <w:t xml:space="preserve">Fitur untuk mengirim pesan ke </w:t>
      </w:r>
      <w:r>
        <w:rPr>
          <w:b/>
        </w:rPr>
        <w:t>semua Subject Matter</w:t>
      </w:r>
      <w:r>
        <w:t xml:space="preserve"> sekaligus.</w:t>
      </w:r>
    </w:p>
    <w:p w14:paraId="4FC6FBCC">
      <w:pPr>
        <w:ind w:firstLine="0"/>
      </w:pPr>
      <w:r>
        <w:rPr>
          <w:b/>
        </w:rPr>
        <w:t>Cara:</w:t>
      </w:r>
    </w:p>
    <w:p w14:paraId="1FBE1951">
      <w:pPr>
        <w:pStyle w:val="29"/>
      </w:pPr>
      <w:r>
        <w:t xml:space="preserve">Tulis pesan di kolom </w:t>
      </w:r>
      <w:r>
        <w:rPr>
          <w:b/>
        </w:rPr>
        <w:t>Broadcast</w:t>
      </w:r>
      <w:r>
        <w:t xml:space="preserve"> (panel tengah)</w:t>
      </w:r>
    </w:p>
    <w:p w14:paraId="4A6F6CC0">
      <w:pPr>
        <w:pStyle w:val="29"/>
      </w:pPr>
      <w:r>
        <w:t xml:space="preserve">Klik </w:t>
      </w:r>
      <w:r>
        <w:rPr>
          <w:b/>
        </w:rPr>
        <w:t>"Kirim Broadcast"</w:t>
      </w:r>
    </w:p>
    <w:p w14:paraId="012B9B0E">
      <w:pPr>
        <w:pStyle w:val="29"/>
      </w:pPr>
      <w:r>
        <w:t>Bot mengirim pesan ke setiap nomor dengan jeda 500ms</w:t>
      </w:r>
    </w:p>
    <w:p w14:paraId="3FFC97DA">
      <w:pPr>
        <w:pStyle w:val="29"/>
      </w:pPr>
      <w:r>
        <w:t>Hasil pengiriman (berhasil/gagal) ditampilkan per nomor</w:t>
      </w:r>
    </w:p>
    <w:p w14:paraId="6EDEC7D8">
      <w:pPr>
        <w:pStyle w:val="4"/>
      </w:pPr>
      <w:r>
        <w:rPr>
          <w:b/>
          <w:color w:val="2E74B5"/>
        </w:rPr>
        <w:t>5.6 Toggle Bot (On/Off)</w:t>
      </w:r>
    </w:p>
    <w:p w14:paraId="0E8F087C">
      <w:pPr>
        <w:ind w:firstLine="0"/>
      </w:pPr>
      <w:r>
        <w:t xml:space="preserve">Tombol </w:t>
      </w:r>
      <w:r>
        <w:rPr>
          <w:b/>
        </w:rPr>
        <w:t>Bot Aktif</w:t>
      </w:r>
      <w:r>
        <w:t xml:space="preserve"> (panel kiri) untuk menghidupkan/mematikan bot:</w:t>
      </w:r>
    </w:p>
    <w:p w14:paraId="4F2AA81C">
      <w:pPr>
        <w:pStyle w:val="23"/>
      </w:pPr>
      <w:r>
        <w:rPr>
          <w:b/>
        </w:rPr>
        <w:t>ON</w:t>
      </w:r>
      <w:r>
        <w:t xml:space="preserve"> — Semua pesan diproses</w:t>
      </w:r>
    </w:p>
    <w:p w14:paraId="7A6BC9F0">
      <w:pPr>
        <w:pStyle w:val="23"/>
      </w:pPr>
      <w:r>
        <w:rPr>
          <w:b/>
        </w:rPr>
        <w:t>OFF</w:t>
      </w:r>
      <w:r>
        <w:t xml:space="preserve"> — Semua pesan masuk diabaikan (tidak ada balasan)</w:t>
      </w:r>
    </w:p>
    <w:p w14:paraId="4F0CD71D">
      <w:pPr>
        <w:pBdr>
          <w:bottom w:val="single" w:color="AAAAAA" w:sz="4" w:space="1"/>
        </w:pBdr>
        <w:spacing w:before="40" w:after="40"/>
      </w:pPr>
    </w:p>
    <w:p w14:paraId="088C5CFF">
      <w:pPr>
        <w:pStyle w:val="3"/>
      </w:pPr>
      <w:r>
        <w:rPr>
          <w:b/>
          <w:color w:val="2E74B5"/>
        </w:rPr>
        <w:t>6. Daftar Intent / Pertanyaan yang Didukung</w:t>
      </w:r>
    </w:p>
    <w:p w14:paraId="7A7F70F5">
      <w:pPr>
        <w:ind w:firstLine="0"/>
      </w:pPr>
      <w:r>
        <w:t xml:space="preserve">Sistem mendukung </w:t>
      </w:r>
      <w:r>
        <w:rPr>
          <w:b/>
        </w:rPr>
        <w:t>35 jenis pertanyaan</w:t>
      </w:r>
      <w:r>
        <w:t xml:space="preserve"> yang dikelompokkan dalam sektor berikut:</w:t>
      </w:r>
    </w:p>
    <w:p w14:paraId="58214F17">
      <w:pPr>
        <w:pStyle w:val="4"/>
      </w:pPr>
      <w:r>
        <w:rPr>
          <w:b/>
          <w:color w:val="2E74B5"/>
        </w:rPr>
        <w:t>6.1 Executive 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BB6B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19FBADEA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5AEB4130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439E9A3B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56099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6D5643E">
            <w:pPr>
              <w:spacing w:before="60" w:after="60"/>
            </w:pPr>
            <w:r>
              <w:rPr>
                <w:b/>
              </w:rPr>
              <w:t>Ringkasan KPI</w:t>
            </w:r>
          </w:p>
        </w:tc>
        <w:tc>
          <w:tcPr>
            <w:tcW w:w="3024" w:type="dxa"/>
            <w:shd w:val="clear" w:color="auto" w:fill="FFFFFF"/>
          </w:tcPr>
          <w:p w14:paraId="384E4EF9">
            <w:pPr>
              <w:spacing w:before="60" w:after="60"/>
            </w:pPr>
            <w:r>
              <w:t>"KPI BP Batam", "Ringkasan permohonan izin"</w:t>
            </w:r>
          </w:p>
        </w:tc>
        <w:tc>
          <w:tcPr>
            <w:tcW w:w="3024" w:type="dxa"/>
            <w:shd w:val="clear" w:color="auto" w:fill="FFFFFF"/>
          </w:tcPr>
          <w:p w14:paraId="0BCD7115">
            <w:pPr>
              <w:spacing w:before="60" w:after="60"/>
            </w:pPr>
            <w:r>
              <w:t>Total, terbit, tolak, proses, overdue</w:t>
            </w:r>
          </w:p>
        </w:tc>
      </w:tr>
      <w:tr w14:paraId="1E660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0C7A5F4F">
            <w:pPr>
              <w:spacing w:before="60" w:after="60"/>
            </w:pPr>
            <w:r>
              <w:rPr>
                <w:b/>
              </w:rPr>
              <w:t>Diagram Sankey</w:t>
            </w:r>
          </w:p>
        </w:tc>
        <w:tc>
          <w:tcPr>
            <w:tcW w:w="3024" w:type="dxa"/>
            <w:shd w:val="clear" w:color="auto" w:fill="EBF3FB"/>
          </w:tcPr>
          <w:p w14:paraId="7794C63D">
            <w:pPr>
              <w:spacing w:before="60" w:after="60"/>
            </w:pPr>
            <w:r>
              <w:t>"Flow permohonan", "Alur izin"</w:t>
            </w:r>
          </w:p>
        </w:tc>
        <w:tc>
          <w:tcPr>
            <w:tcW w:w="3024" w:type="dxa"/>
            <w:shd w:val="clear" w:color="auto" w:fill="EBF3FB"/>
          </w:tcPr>
          <w:p w14:paraId="49C954F9">
            <w:pPr>
              <w:spacing w:before="60" w:after="60"/>
            </w:pPr>
            <w:r>
              <w:t>Alur dari total → jenis izin → status</w:t>
            </w:r>
          </w:p>
        </w:tc>
      </w:tr>
      <w:tr w14:paraId="1718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5B7BD74">
            <w:pPr>
              <w:spacing w:before="60" w:after="60"/>
            </w:pPr>
            <w:r>
              <w:rPr>
                <w:b/>
              </w:rPr>
              <w:t>Tren Inflow/Outflow</w:t>
            </w:r>
          </w:p>
        </w:tc>
        <w:tc>
          <w:tcPr>
            <w:tcW w:w="3024" w:type="dxa"/>
            <w:shd w:val="clear" w:color="auto" w:fill="FFFFFF"/>
          </w:tcPr>
          <w:p w14:paraId="6046F336">
            <w:pPr>
              <w:spacing w:before="60" w:after="60"/>
            </w:pPr>
            <w:r>
              <w:t>"Tren inflow outflow", "Masuk dan terbit per hari"</w:t>
            </w:r>
          </w:p>
        </w:tc>
        <w:tc>
          <w:tcPr>
            <w:tcW w:w="3024" w:type="dxa"/>
            <w:shd w:val="clear" w:color="auto" w:fill="FFFFFF"/>
          </w:tcPr>
          <w:p w14:paraId="15F4938B">
            <w:pPr>
              <w:spacing w:before="60" w:after="60"/>
            </w:pPr>
            <w:r>
              <w:t>Perbandingan harian dokumen masuk vs terbit</w:t>
            </w:r>
          </w:p>
        </w:tc>
      </w:tr>
      <w:tr w14:paraId="5B0F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FA19D36">
            <w:pPr>
              <w:spacing w:before="60" w:after="60"/>
            </w:pPr>
            <w:r>
              <w:rPr>
                <w:b/>
              </w:rPr>
              <w:t>Gauge Performa</w:t>
            </w:r>
          </w:p>
        </w:tc>
        <w:tc>
          <w:tcPr>
            <w:tcW w:w="3024" w:type="dxa"/>
            <w:shd w:val="clear" w:color="auto" w:fill="EBF3FB"/>
          </w:tcPr>
          <w:p w14:paraId="403F64B5">
            <w:pPr>
              <w:spacing w:before="60" w:after="60"/>
            </w:pPr>
            <w:r>
              <w:t>"Performa penyelesaian", "Gauge performa"</w:t>
            </w:r>
          </w:p>
        </w:tc>
        <w:tc>
          <w:tcPr>
            <w:tcW w:w="3024" w:type="dxa"/>
            <w:shd w:val="clear" w:color="auto" w:fill="EBF3FB"/>
          </w:tcPr>
          <w:p w14:paraId="767D8A1F">
            <w:pPr>
              <w:spacing w:before="60" w:after="60"/>
            </w:pPr>
            <w:r>
              <w:t>Persentase penyelesaian</w:t>
            </w:r>
          </w:p>
        </w:tc>
      </w:tr>
      <w:tr w14:paraId="55C9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A29D67E">
            <w:pPr>
              <w:spacing w:before="60" w:after="60"/>
            </w:pPr>
            <w:r>
              <w:rPr>
                <w:b/>
              </w:rPr>
              <w:t>Kepatuhan SLA</w:t>
            </w:r>
          </w:p>
        </w:tc>
        <w:tc>
          <w:tcPr>
            <w:tcW w:w="3024" w:type="dxa"/>
            <w:shd w:val="clear" w:color="auto" w:fill="FFFFFF"/>
          </w:tcPr>
          <w:p w14:paraId="2614EED6">
            <w:pPr>
              <w:spacing w:before="60" w:after="60"/>
            </w:pPr>
            <w:r>
              <w:t>"SLA permohonan", "Kepatuhan SLA"</w:t>
            </w:r>
          </w:p>
        </w:tc>
        <w:tc>
          <w:tcPr>
            <w:tcW w:w="3024" w:type="dxa"/>
            <w:shd w:val="clear" w:color="auto" w:fill="FFFFFF"/>
          </w:tcPr>
          <w:p w14:paraId="0FCDD09E">
            <w:pPr>
              <w:spacing w:before="60" w:after="60"/>
            </w:pPr>
            <w:r>
              <w:t>Persentase kepatuhan SLA</w:t>
            </w:r>
          </w:p>
        </w:tc>
      </w:tr>
      <w:tr w14:paraId="10169C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49FD92C">
            <w:pPr>
              <w:spacing w:before="60" w:after="60"/>
            </w:pPr>
            <w:r>
              <w:rPr>
                <w:b/>
              </w:rPr>
              <w:t>Funnel Kemacetan</w:t>
            </w:r>
          </w:p>
        </w:tc>
        <w:tc>
          <w:tcPr>
            <w:tcW w:w="3024" w:type="dxa"/>
            <w:shd w:val="clear" w:color="auto" w:fill="EBF3FB"/>
          </w:tcPr>
          <w:p w14:paraId="799E942E">
            <w:pPr>
              <w:spacing w:before="60" w:after="60"/>
            </w:pPr>
            <w:r>
              <w:t>"Funnel tahapan", "Bottleneck proses"</w:t>
            </w:r>
          </w:p>
        </w:tc>
        <w:tc>
          <w:tcPr>
            <w:tcW w:w="3024" w:type="dxa"/>
            <w:shd w:val="clear" w:color="auto" w:fill="EBF3FB"/>
          </w:tcPr>
          <w:p w14:paraId="12578E4B">
            <w:pPr>
              <w:spacing w:before="60" w:after="60"/>
            </w:pPr>
            <w:r>
              <w:t>Analisis hambatan per tahapan</w:t>
            </w:r>
          </w:p>
        </w:tc>
      </w:tr>
      <w:tr w14:paraId="283FA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4763320">
            <w:pPr>
              <w:spacing w:before="60" w:after="60"/>
            </w:pPr>
            <w:r>
              <w:rPr>
                <w:b/>
              </w:rPr>
              <w:t>Proporsi Jam Kerja</w:t>
            </w:r>
          </w:p>
        </w:tc>
        <w:tc>
          <w:tcPr>
            <w:tcW w:w="3024" w:type="dxa"/>
            <w:shd w:val="clear" w:color="auto" w:fill="FFFFFF"/>
          </w:tcPr>
          <w:p w14:paraId="422DFE43">
            <w:pPr>
              <w:spacing w:before="60" w:after="60"/>
            </w:pPr>
            <w:r>
              <w:t>"Proporsi kerja staf", "Jam kerja"</w:t>
            </w:r>
          </w:p>
        </w:tc>
        <w:tc>
          <w:tcPr>
            <w:tcW w:w="3024" w:type="dxa"/>
            <w:shd w:val="clear" w:color="auto" w:fill="FFFFFF"/>
          </w:tcPr>
          <w:p w14:paraId="73F8C136">
            <w:pPr>
              <w:spacing w:before="60" w:after="60"/>
            </w:pPr>
            <w:r>
              <w:t>Dalam vs luar jam kerja</w:t>
            </w:r>
          </w:p>
        </w:tc>
      </w:tr>
      <w:tr w14:paraId="01994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68634D4">
            <w:pPr>
              <w:spacing w:before="60" w:after="60"/>
            </w:pPr>
            <w:r>
              <w:rPr>
                <w:b/>
              </w:rPr>
              <w:t>Rapor Staf</w:t>
            </w:r>
          </w:p>
        </w:tc>
        <w:tc>
          <w:tcPr>
            <w:tcW w:w="3024" w:type="dxa"/>
            <w:shd w:val="clear" w:color="auto" w:fill="EBF3FB"/>
          </w:tcPr>
          <w:p w14:paraId="779B980F">
            <w:pPr>
              <w:spacing w:before="60" w:after="60"/>
            </w:pPr>
            <w:r>
              <w:t>"Rapor staf", "Kinerja verifikator"</w:t>
            </w:r>
          </w:p>
        </w:tc>
        <w:tc>
          <w:tcPr>
            <w:tcW w:w="3024" w:type="dxa"/>
            <w:shd w:val="clear" w:color="auto" w:fill="EBF3FB"/>
          </w:tcPr>
          <w:p w14:paraId="4E0EFF5A">
            <w:pPr>
              <w:spacing w:before="60" w:after="60"/>
            </w:pPr>
            <w:r>
              <w:t>Skor akhir, performa, produktivitas, SLA</w:t>
            </w:r>
          </w:p>
        </w:tc>
      </w:tr>
    </w:tbl>
    <w:p w14:paraId="20026A3C">
      <w:pPr>
        <w:pStyle w:val="4"/>
      </w:pPr>
      <w:r>
        <w:rPr>
          <w:b/>
          <w:color w:val="2E74B5"/>
        </w:rPr>
        <w:t>6.2 Perizinan (PB dan PD)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B97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36DA66A0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5D580FB6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245BF350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7855E5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6CA0E712">
            <w:pPr>
              <w:spacing w:before="60" w:after="60"/>
            </w:pPr>
            <w:r>
              <w:rPr>
                <w:b/>
              </w:rPr>
              <w:t>Scorecard PB/PD</w:t>
            </w:r>
          </w:p>
        </w:tc>
        <w:tc>
          <w:tcPr>
            <w:tcW w:w="3024" w:type="dxa"/>
            <w:shd w:val="clear" w:color="auto" w:fill="FFFFFF"/>
          </w:tcPr>
          <w:p w14:paraId="446B43EC">
            <w:pPr>
              <w:spacing w:before="60" w:after="60"/>
            </w:pPr>
            <w:r>
              <w:t>"Ringkasan PB", "Total permohonan PD"</w:t>
            </w:r>
          </w:p>
        </w:tc>
        <w:tc>
          <w:tcPr>
            <w:tcW w:w="3024" w:type="dxa"/>
            <w:shd w:val="clear" w:color="auto" w:fill="FFFFFF"/>
          </w:tcPr>
          <w:p w14:paraId="3C181BB4">
            <w:pPr>
              <w:spacing w:before="60" w:after="60"/>
            </w:pPr>
            <w:r>
              <w:t>Total, terbit, tolak, proses, overdue</w:t>
            </w:r>
          </w:p>
        </w:tc>
      </w:tr>
      <w:tr w14:paraId="23A59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D6C1DDA">
            <w:pPr>
              <w:spacing w:before="60" w:after="60"/>
            </w:pPr>
            <w:r>
              <w:rPr>
                <w:b/>
              </w:rPr>
              <w:t>Gauge PB/PD</w:t>
            </w:r>
          </w:p>
        </w:tc>
        <w:tc>
          <w:tcPr>
            <w:tcW w:w="3024" w:type="dxa"/>
            <w:shd w:val="clear" w:color="auto" w:fill="EBF3FB"/>
          </w:tcPr>
          <w:p w14:paraId="15B56791">
            <w:pPr>
              <w:spacing w:before="60" w:after="60"/>
            </w:pPr>
            <w:r>
              <w:t>"Performa PB", "Gauge PD"</w:t>
            </w:r>
          </w:p>
        </w:tc>
        <w:tc>
          <w:tcPr>
            <w:tcW w:w="3024" w:type="dxa"/>
            <w:shd w:val="clear" w:color="auto" w:fill="EBF3FB"/>
          </w:tcPr>
          <w:p w14:paraId="15F7DCCB">
            <w:pPr>
              <w:spacing w:before="60" w:after="60"/>
            </w:pPr>
            <w:r>
              <w:t>Persentase penyelesaian PB/PD</w:t>
            </w:r>
          </w:p>
        </w:tc>
      </w:tr>
      <w:tr w14:paraId="7E39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34C5B6E">
            <w:pPr>
              <w:spacing w:before="60" w:after="60"/>
            </w:pPr>
            <w:r>
              <w:rPr>
                <w:b/>
              </w:rPr>
              <w:t>Komposisi Status PB/PD</w:t>
            </w:r>
          </w:p>
        </w:tc>
        <w:tc>
          <w:tcPr>
            <w:tcW w:w="3024" w:type="dxa"/>
            <w:shd w:val="clear" w:color="auto" w:fill="FFFFFF"/>
          </w:tcPr>
          <w:p w14:paraId="7352CE16">
            <w:pPr>
              <w:spacing w:before="60" w:after="60"/>
            </w:pPr>
            <w:r>
              <w:t>"Komposisi status PB", "Sebaran PD"</w:t>
            </w:r>
          </w:p>
        </w:tc>
        <w:tc>
          <w:tcPr>
            <w:tcW w:w="3024" w:type="dxa"/>
            <w:shd w:val="clear" w:color="auto" w:fill="FFFFFF"/>
          </w:tcPr>
          <w:p w14:paraId="1B3F4DE3">
            <w:pPr>
              <w:spacing w:before="60" w:after="60"/>
            </w:pPr>
            <w:r>
              <w:t>Distribusi status permohonan</w:t>
            </w:r>
          </w:p>
        </w:tc>
      </w:tr>
      <w:tr w14:paraId="78ED3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5CCEF7A">
            <w:pPr>
              <w:spacing w:before="60" w:after="60"/>
            </w:pPr>
            <w:r>
              <w:rPr>
                <w:b/>
              </w:rPr>
              <w:t>Sankey PB/PD</w:t>
            </w:r>
          </w:p>
        </w:tc>
        <w:tc>
          <w:tcPr>
            <w:tcW w:w="3024" w:type="dxa"/>
            <w:shd w:val="clear" w:color="auto" w:fill="EBF3FB"/>
          </w:tcPr>
          <w:p w14:paraId="7FAA47AA">
            <w:pPr>
              <w:spacing w:before="60" w:after="60"/>
            </w:pPr>
            <w:r>
              <w:t>"Alur PB", "Flow PD"</w:t>
            </w:r>
          </w:p>
        </w:tc>
        <w:tc>
          <w:tcPr>
            <w:tcW w:w="3024" w:type="dxa"/>
            <w:shd w:val="clear" w:color="auto" w:fill="EBF3FB"/>
          </w:tcPr>
          <w:p w14:paraId="06DE8034">
            <w:pPr>
              <w:spacing w:before="60" w:after="60"/>
            </w:pPr>
            <w:r>
              <w:t>Alur permohonan PB/PD</w:t>
            </w:r>
          </w:p>
        </w:tc>
      </w:tr>
      <w:tr w14:paraId="615CE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4232EE9">
            <w:pPr>
              <w:spacing w:before="60" w:after="60"/>
            </w:pPr>
            <w:r>
              <w:rPr>
                <w:b/>
              </w:rPr>
              <w:t>Tren PB/PD</w:t>
            </w:r>
          </w:p>
        </w:tc>
        <w:tc>
          <w:tcPr>
            <w:tcW w:w="3024" w:type="dxa"/>
            <w:shd w:val="clear" w:color="auto" w:fill="FFFFFF"/>
          </w:tcPr>
          <w:p w14:paraId="59344F58">
            <w:pPr>
              <w:spacing w:before="60" w:after="60"/>
            </w:pPr>
            <w:r>
              <w:t>"Tren inflow outflow PB"</w:t>
            </w:r>
          </w:p>
        </w:tc>
        <w:tc>
          <w:tcPr>
            <w:tcW w:w="3024" w:type="dxa"/>
            <w:shd w:val="clear" w:color="auto" w:fill="FFFFFF"/>
          </w:tcPr>
          <w:p w14:paraId="4680380E">
            <w:pPr>
              <w:spacing w:before="60" w:after="60"/>
            </w:pPr>
            <w:r>
              <w:t>Perbandingan harian PB/PD</w:t>
            </w:r>
          </w:p>
        </w:tc>
      </w:tr>
      <w:tr w14:paraId="22822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7EEF11C">
            <w:pPr>
              <w:spacing w:before="60" w:after="60"/>
            </w:pPr>
            <w:r>
              <w:rPr>
                <w:b/>
              </w:rPr>
              <w:t>Funnel PB/PD</w:t>
            </w:r>
          </w:p>
        </w:tc>
        <w:tc>
          <w:tcPr>
            <w:tcW w:w="3024" w:type="dxa"/>
            <w:shd w:val="clear" w:color="auto" w:fill="EBF3FB"/>
          </w:tcPr>
          <w:p w14:paraId="2843D036">
            <w:pPr>
              <w:spacing w:before="60" w:after="60"/>
            </w:pPr>
            <w:r>
              <w:t>"Funnel PB", "Kemacetan PD"</w:t>
            </w:r>
          </w:p>
        </w:tc>
        <w:tc>
          <w:tcPr>
            <w:tcW w:w="3024" w:type="dxa"/>
            <w:shd w:val="clear" w:color="auto" w:fill="EBF3FB"/>
          </w:tcPr>
          <w:p w14:paraId="63F285FB">
            <w:pPr>
              <w:spacing w:before="60" w:after="60"/>
            </w:pPr>
            <w:r>
              <w:t>Bottleneck per tahapan PB/PD</w:t>
            </w:r>
          </w:p>
        </w:tc>
      </w:tr>
      <w:tr w14:paraId="68A4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A55777E">
            <w:pPr>
              <w:spacing w:before="60" w:after="60"/>
            </w:pPr>
            <w:r>
              <w:rPr>
                <w:b/>
              </w:rPr>
              <w:t>SLA per Jenis Izin</w:t>
            </w:r>
          </w:p>
        </w:tc>
        <w:tc>
          <w:tcPr>
            <w:tcW w:w="3024" w:type="dxa"/>
            <w:shd w:val="clear" w:color="auto" w:fill="FFFFFF"/>
          </w:tcPr>
          <w:p w14:paraId="04C94EAD">
            <w:pPr>
              <w:spacing w:before="60" w:after="60"/>
            </w:pPr>
            <w:r>
              <w:t>"SLA PB per bulan"</w:t>
            </w:r>
          </w:p>
        </w:tc>
        <w:tc>
          <w:tcPr>
            <w:tcW w:w="3024" w:type="dxa"/>
            <w:shd w:val="clear" w:color="auto" w:fill="FFFFFF"/>
          </w:tcPr>
          <w:p w14:paraId="207497AC">
            <w:pPr>
              <w:spacing w:before="60" w:after="60"/>
            </w:pPr>
            <w:r>
              <w:t>Kepatuhan SLA per jenis izin per bulan</w:t>
            </w:r>
          </w:p>
        </w:tc>
      </w:tr>
      <w:tr w14:paraId="4248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0ABA2DB9">
            <w:pPr>
              <w:spacing w:before="60" w:after="60"/>
            </w:pPr>
            <w:r>
              <w:rPr>
                <w:b/>
              </w:rPr>
              <w:t>Leaderboard Verifikator</w:t>
            </w:r>
          </w:p>
        </w:tc>
        <w:tc>
          <w:tcPr>
            <w:tcW w:w="3024" w:type="dxa"/>
            <w:shd w:val="clear" w:color="auto" w:fill="EBF3FB"/>
          </w:tcPr>
          <w:p w14:paraId="69E23635">
            <w:pPr>
              <w:spacing w:before="60" w:after="60"/>
            </w:pPr>
            <w:r>
              <w:t>"Leaderboard verifikator PB"</w:t>
            </w:r>
          </w:p>
        </w:tc>
        <w:tc>
          <w:tcPr>
            <w:tcW w:w="3024" w:type="dxa"/>
            <w:shd w:val="clear" w:color="auto" w:fill="EBF3FB"/>
          </w:tcPr>
          <w:p w14:paraId="72F956CE">
            <w:pPr>
              <w:spacing w:before="60" w:after="60"/>
            </w:pPr>
            <w:r>
              <w:t>Beban kerja staf PB/PD</w:t>
            </w:r>
          </w:p>
        </w:tc>
      </w:tr>
      <w:tr w14:paraId="2EB7A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1D0D81F">
            <w:pPr>
              <w:spacing w:before="60" w:after="60"/>
            </w:pPr>
            <w:r>
              <w:rPr>
                <w:b/>
              </w:rPr>
              <w:t>Countdown SLA</w:t>
            </w:r>
          </w:p>
        </w:tc>
        <w:tc>
          <w:tcPr>
            <w:tcW w:w="3024" w:type="dxa"/>
            <w:shd w:val="clear" w:color="auto" w:fill="FFFFFF"/>
          </w:tcPr>
          <w:p w14:paraId="5CDCB1EA">
            <w:pPr>
              <w:spacing w:before="60" w:after="60"/>
            </w:pPr>
            <w:r>
              <w:t>"Countdown SLA PB"</w:t>
            </w:r>
          </w:p>
        </w:tc>
        <w:tc>
          <w:tcPr>
            <w:tcW w:w="3024" w:type="dxa"/>
            <w:shd w:val="clear" w:color="auto" w:fill="FFFFFF"/>
          </w:tcPr>
          <w:p w14:paraId="2C7A2247">
            <w:pPr>
              <w:spacing w:before="60" w:after="60"/>
            </w:pPr>
            <w:r>
              <w:t>Permohonan mendekati deadline</w:t>
            </w:r>
          </w:p>
        </w:tc>
      </w:tr>
      <w:tr w14:paraId="762B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377AB22">
            <w:pPr>
              <w:spacing w:before="60" w:after="60"/>
            </w:pPr>
            <w:r>
              <w:rPr>
                <w:b/>
              </w:rPr>
              <w:t>Jam Kerja PB/PD</w:t>
            </w:r>
          </w:p>
        </w:tc>
        <w:tc>
          <w:tcPr>
            <w:tcW w:w="3024" w:type="dxa"/>
            <w:shd w:val="clear" w:color="auto" w:fill="EBF3FB"/>
          </w:tcPr>
          <w:p w14:paraId="74B7E4B3">
            <w:pPr>
              <w:spacing w:before="60" w:after="60"/>
            </w:pPr>
            <w:r>
              <w:t>"Jam kerja verifikator PB"</w:t>
            </w:r>
          </w:p>
        </w:tc>
        <w:tc>
          <w:tcPr>
            <w:tcW w:w="3024" w:type="dxa"/>
            <w:shd w:val="clear" w:color="auto" w:fill="EBF3FB"/>
          </w:tcPr>
          <w:p w14:paraId="3C4393AA">
            <w:pPr>
              <w:spacing w:before="60" w:after="60"/>
            </w:pPr>
            <w:r>
              <w:t>Dalam vs luar jam kerja (PB/PD)</w:t>
            </w:r>
          </w:p>
        </w:tc>
      </w:tr>
      <w:tr w14:paraId="30C4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1DBD346">
            <w:pPr>
              <w:spacing w:before="60" w:after="60"/>
            </w:pPr>
            <w:r>
              <w:rPr>
                <w:b/>
              </w:rPr>
              <w:t>Rapor Staf PB/PD</w:t>
            </w:r>
          </w:p>
        </w:tc>
        <w:tc>
          <w:tcPr>
            <w:tcW w:w="3024" w:type="dxa"/>
            <w:shd w:val="clear" w:color="auto" w:fill="FFFFFF"/>
          </w:tcPr>
          <w:p w14:paraId="40CCB7AF">
            <w:pPr>
              <w:spacing w:before="60" w:after="60"/>
            </w:pPr>
            <w:r>
              <w:t>"Rapor staf PB", "Evaluasi PD"</w:t>
            </w:r>
          </w:p>
        </w:tc>
        <w:tc>
          <w:tcPr>
            <w:tcW w:w="3024" w:type="dxa"/>
            <w:shd w:val="clear" w:color="auto" w:fill="FFFFFF"/>
          </w:tcPr>
          <w:p w14:paraId="11AFF6BE">
            <w:pPr>
              <w:spacing w:before="60" w:after="60"/>
            </w:pPr>
            <w:r>
              <w:t>Skor kinerja staf PB/PD</w:t>
            </w:r>
          </w:p>
        </w:tc>
      </w:tr>
      <w:tr w14:paraId="32813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555F344">
            <w:pPr>
              <w:spacing w:before="60" w:after="60"/>
            </w:pPr>
            <w:r>
              <w:rPr>
                <w:b/>
              </w:rPr>
              <w:t>Detail PB/PD</w:t>
            </w:r>
          </w:p>
        </w:tc>
        <w:tc>
          <w:tcPr>
            <w:tcW w:w="3024" w:type="dxa"/>
            <w:shd w:val="clear" w:color="auto" w:fill="EBF3FB"/>
          </w:tcPr>
          <w:p w14:paraId="550BA1F9">
            <w:pPr>
              <w:spacing w:before="60" w:after="60"/>
            </w:pPr>
            <w:r>
              <w:t>"Detail permohonan PB"</w:t>
            </w:r>
          </w:p>
        </w:tc>
        <w:tc>
          <w:tcPr>
            <w:tcW w:w="3024" w:type="dxa"/>
            <w:shd w:val="clear" w:color="auto" w:fill="EBF3FB"/>
          </w:tcPr>
          <w:p w14:paraId="6BE2EF9E">
            <w:pPr>
              <w:spacing w:before="60" w:after="60"/>
            </w:pPr>
            <w:r>
              <w:t>Tabel rinci permohonan</w:t>
            </w:r>
          </w:p>
        </w:tc>
      </w:tr>
    </w:tbl>
    <w:p w14:paraId="02DB58D9">
      <w:pPr>
        <w:pStyle w:val="4"/>
      </w:pPr>
      <w:r>
        <w:rPr>
          <w:b/>
          <w:color w:val="2E74B5"/>
        </w:rPr>
        <w:t>6.3 Izin Keluar Masuk Barang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415D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7EB2794E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732DB1A9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017C33DA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22E3F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836CCD0">
            <w:pPr>
              <w:spacing w:before="60" w:after="60"/>
            </w:pPr>
            <w:r>
              <w:rPr>
                <w:b/>
              </w:rPr>
              <w:t>Per Komoditas</w:t>
            </w:r>
          </w:p>
        </w:tc>
        <w:tc>
          <w:tcPr>
            <w:tcW w:w="3024" w:type="dxa"/>
            <w:shd w:val="clear" w:color="auto" w:fill="FFFFFF"/>
          </w:tcPr>
          <w:p w14:paraId="75AED176">
            <w:pPr>
              <w:spacing w:before="60" w:after="60"/>
            </w:pPr>
            <w:r>
              <w:t>"Izin keluar masuk per komoditas"</w:t>
            </w:r>
          </w:p>
        </w:tc>
        <w:tc>
          <w:tcPr>
            <w:tcW w:w="3024" w:type="dxa"/>
            <w:shd w:val="clear" w:color="auto" w:fill="FFFFFF"/>
          </w:tcPr>
          <w:p w14:paraId="2530BA65">
            <w:pPr>
              <w:spacing w:before="60" w:after="60"/>
            </w:pPr>
            <w:r>
              <w:t>Total per jenis komoditas</w:t>
            </w:r>
          </w:p>
        </w:tc>
      </w:tr>
      <w:tr w14:paraId="4AF7B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4D13AF50">
            <w:pPr>
              <w:spacing w:before="60" w:after="60"/>
            </w:pPr>
            <w:r>
              <w:rPr>
                <w:b/>
              </w:rPr>
              <w:t>Per Perusahaan</w:t>
            </w:r>
          </w:p>
        </w:tc>
        <w:tc>
          <w:tcPr>
            <w:tcW w:w="3024" w:type="dxa"/>
            <w:shd w:val="clear" w:color="auto" w:fill="EBF3FB"/>
          </w:tcPr>
          <w:p w14:paraId="0676925C">
            <w:pPr>
              <w:spacing w:before="60" w:after="60"/>
            </w:pPr>
            <w:r>
              <w:t>"Total per perusahaan"</w:t>
            </w:r>
          </w:p>
        </w:tc>
        <w:tc>
          <w:tcPr>
            <w:tcW w:w="3024" w:type="dxa"/>
            <w:shd w:val="clear" w:color="auto" w:fill="EBF3FB"/>
          </w:tcPr>
          <w:p w14:paraId="664FDB56">
            <w:pPr>
              <w:spacing w:before="60" w:after="60"/>
            </w:pPr>
            <w:r>
              <w:t>Jumlah izin per perusahaan</w:t>
            </w:r>
          </w:p>
        </w:tc>
      </w:tr>
      <w:tr w14:paraId="5ABE5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6939AC00">
            <w:pPr>
              <w:spacing w:before="60" w:after="60"/>
            </w:pPr>
            <w:r>
              <w:rPr>
                <w:b/>
              </w:rPr>
              <w:t>Detail IKEL</w:t>
            </w:r>
          </w:p>
        </w:tc>
        <w:tc>
          <w:tcPr>
            <w:tcW w:w="3024" w:type="dxa"/>
            <w:shd w:val="clear" w:color="auto" w:fill="FFFFFF"/>
          </w:tcPr>
          <w:p w14:paraId="1BFDBB57">
            <w:pPr>
              <w:spacing w:before="60" w:after="60"/>
            </w:pPr>
            <w:r>
              <w:t>"Detail izin keluar masuk"</w:t>
            </w:r>
          </w:p>
        </w:tc>
        <w:tc>
          <w:tcPr>
            <w:tcW w:w="3024" w:type="dxa"/>
            <w:shd w:val="clear" w:color="auto" w:fill="FFFFFF"/>
          </w:tcPr>
          <w:p w14:paraId="5855AA42">
            <w:pPr>
              <w:spacing w:before="60" w:after="60"/>
            </w:pPr>
            <w:r>
              <w:t>Tabel rinci izin keluar masuk barang</w:t>
            </w:r>
          </w:p>
        </w:tc>
      </w:tr>
    </w:tbl>
    <w:p w14:paraId="27C6EB9F">
      <w:pPr>
        <w:pStyle w:val="4"/>
      </w:pPr>
      <w:r>
        <w:rPr>
          <w:b/>
          <w:color w:val="2E74B5"/>
        </w:rPr>
        <w:t>6.4 Reklame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2A715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0C9EED30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50D36545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6C2455CF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591F9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70157B68">
            <w:pPr>
              <w:spacing w:before="60" w:after="60"/>
            </w:pPr>
            <w:r>
              <w:rPr>
                <w:b/>
              </w:rPr>
              <w:t>Total Masuk</w:t>
            </w:r>
          </w:p>
        </w:tc>
        <w:tc>
          <w:tcPr>
            <w:tcW w:w="3024" w:type="dxa"/>
            <w:shd w:val="clear" w:color="auto" w:fill="FFFFFF"/>
          </w:tcPr>
          <w:p w14:paraId="2048B1D6">
            <w:pPr>
              <w:spacing w:before="60" w:after="60"/>
            </w:pPr>
            <w:r>
              <w:t>"Total reklame masuk"</w:t>
            </w:r>
          </w:p>
        </w:tc>
        <w:tc>
          <w:tcPr>
            <w:tcW w:w="3024" w:type="dxa"/>
            <w:shd w:val="clear" w:color="auto" w:fill="FFFFFF"/>
          </w:tcPr>
          <w:p w14:paraId="234DDE5C">
            <w:pPr>
              <w:spacing w:before="60" w:after="60"/>
            </w:pPr>
            <w:r>
              <w:t>Rekap permohonan reklame</w:t>
            </w:r>
          </w:p>
        </w:tc>
      </w:tr>
      <w:tr w14:paraId="59F84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F58BB01">
            <w:pPr>
              <w:spacing w:before="60" w:after="60"/>
            </w:pPr>
            <w:r>
              <w:rPr>
                <w:b/>
              </w:rPr>
              <w:t>Komposisi Status</w:t>
            </w:r>
          </w:p>
        </w:tc>
        <w:tc>
          <w:tcPr>
            <w:tcW w:w="3024" w:type="dxa"/>
            <w:shd w:val="clear" w:color="auto" w:fill="EBF3FB"/>
          </w:tcPr>
          <w:p w14:paraId="17E71796">
            <w:pPr>
              <w:spacing w:before="60" w:after="60"/>
            </w:pPr>
            <w:r>
              <w:t>"Status reklame"</w:t>
            </w:r>
          </w:p>
        </w:tc>
        <w:tc>
          <w:tcPr>
            <w:tcW w:w="3024" w:type="dxa"/>
            <w:shd w:val="clear" w:color="auto" w:fill="EBF3FB"/>
          </w:tcPr>
          <w:p w14:paraId="21B786CD">
            <w:pPr>
              <w:spacing w:before="60" w:after="60"/>
            </w:pPr>
            <w:r>
              <w:t>Distribusi status reklame</w:t>
            </w:r>
          </w:p>
        </w:tc>
      </w:tr>
      <w:tr w14:paraId="25B42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285CCB0">
            <w:pPr>
              <w:spacing w:before="60" w:after="60"/>
            </w:pPr>
            <w:r>
              <w:rPr>
                <w:b/>
              </w:rPr>
              <w:t>Kadaluarsa</w:t>
            </w:r>
          </w:p>
        </w:tc>
        <w:tc>
          <w:tcPr>
            <w:tcW w:w="3024" w:type="dxa"/>
            <w:shd w:val="clear" w:color="auto" w:fill="FFFFFF"/>
          </w:tcPr>
          <w:p w14:paraId="4FD6ADE4">
            <w:pPr>
              <w:spacing w:before="60" w:after="60"/>
            </w:pPr>
            <w:r>
              <w:t>"Reklame kadaluarsa"</w:t>
            </w:r>
          </w:p>
        </w:tc>
        <w:tc>
          <w:tcPr>
            <w:tcW w:w="3024" w:type="dxa"/>
            <w:shd w:val="clear" w:color="auto" w:fill="FFFFFF"/>
          </w:tcPr>
          <w:p w14:paraId="48680A9F">
            <w:pPr>
              <w:spacing w:before="60" w:after="60"/>
            </w:pPr>
            <w:r>
              <w:t>Reklame lewat masa berlaku</w:t>
            </w:r>
          </w:p>
        </w:tc>
      </w:tr>
      <w:tr w14:paraId="5AE47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3B3BFFE">
            <w:pPr>
              <w:spacing w:before="60" w:after="60"/>
            </w:pPr>
            <w:r>
              <w:rPr>
                <w:b/>
              </w:rPr>
              <w:t>Tanggal Kosong</w:t>
            </w:r>
          </w:p>
        </w:tc>
        <w:tc>
          <w:tcPr>
            <w:tcW w:w="3024" w:type="dxa"/>
            <w:shd w:val="clear" w:color="auto" w:fill="EBF3FB"/>
          </w:tcPr>
          <w:p w14:paraId="0C2A62BA">
            <w:pPr>
              <w:spacing w:before="60" w:after="60"/>
            </w:pPr>
            <w:r>
              <w:t>"Reklame tanpa tanggal"</w:t>
            </w:r>
          </w:p>
        </w:tc>
        <w:tc>
          <w:tcPr>
            <w:tcW w:w="3024" w:type="dxa"/>
            <w:shd w:val="clear" w:color="auto" w:fill="EBF3FB"/>
          </w:tcPr>
          <w:p w14:paraId="3DB3B777">
            <w:pPr>
              <w:spacing w:before="60" w:after="60"/>
            </w:pPr>
            <w:r>
              <w:t>Data reklame tidak lengkap</w:t>
            </w:r>
          </w:p>
        </w:tc>
      </w:tr>
      <w:tr w14:paraId="188C1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112F8F2">
            <w:pPr>
              <w:spacing w:before="60" w:after="60"/>
            </w:pPr>
            <w:r>
              <w:rPr>
                <w:b/>
              </w:rPr>
              <w:t>Rasio Masa Berlaku</w:t>
            </w:r>
          </w:p>
        </w:tc>
        <w:tc>
          <w:tcPr>
            <w:tcW w:w="3024" w:type="dxa"/>
            <w:shd w:val="clear" w:color="auto" w:fill="FFFFFF"/>
          </w:tcPr>
          <w:p w14:paraId="1648ECC4">
            <w:pPr>
              <w:spacing w:before="60" w:after="60"/>
            </w:pPr>
            <w:r>
              <w:t>"Rasio masa berlaku reklame"</w:t>
            </w:r>
          </w:p>
        </w:tc>
        <w:tc>
          <w:tcPr>
            <w:tcW w:w="3024" w:type="dxa"/>
            <w:shd w:val="clear" w:color="auto" w:fill="FFFFFF"/>
          </w:tcPr>
          <w:p w14:paraId="150E4D45">
            <w:pPr>
              <w:spacing w:before="60" w:after="60"/>
            </w:pPr>
            <w:r>
              <w:t>Rata-rata masa berlaku per jenis</w:t>
            </w:r>
          </w:p>
        </w:tc>
      </w:tr>
      <w:tr w14:paraId="6A451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B6E9BA0">
            <w:pPr>
              <w:spacing w:before="60" w:after="60"/>
            </w:pPr>
            <w:r>
              <w:rPr>
                <w:b/>
              </w:rPr>
              <w:t>Tagihan Perpanjangan</w:t>
            </w:r>
          </w:p>
        </w:tc>
        <w:tc>
          <w:tcPr>
            <w:tcW w:w="3024" w:type="dxa"/>
            <w:shd w:val="clear" w:color="auto" w:fill="EBF3FB"/>
          </w:tcPr>
          <w:p w14:paraId="450FFCF2">
            <w:pPr>
              <w:spacing w:before="60" w:after="60"/>
            </w:pPr>
            <w:r>
              <w:t>"Tagihan reklame"</w:t>
            </w:r>
          </w:p>
        </w:tc>
        <w:tc>
          <w:tcPr>
            <w:tcW w:w="3024" w:type="dxa"/>
            <w:shd w:val="clear" w:color="auto" w:fill="EBF3FB"/>
          </w:tcPr>
          <w:p w14:paraId="50E8DAE0">
            <w:pPr>
              <w:spacing w:before="60" w:after="60"/>
            </w:pPr>
            <w:r>
              <w:t>Daftar tagihan perpanjangan</w:t>
            </w:r>
          </w:p>
        </w:tc>
      </w:tr>
      <w:tr w14:paraId="044E2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7927B70">
            <w:pPr>
              <w:spacing w:before="60" w:after="60"/>
            </w:pPr>
            <w:r>
              <w:rPr>
                <w:b/>
              </w:rPr>
              <w:t>Detail Reklame</w:t>
            </w:r>
          </w:p>
        </w:tc>
        <w:tc>
          <w:tcPr>
            <w:tcW w:w="3024" w:type="dxa"/>
            <w:shd w:val="clear" w:color="auto" w:fill="FFFFFF"/>
          </w:tcPr>
          <w:p w14:paraId="4D19722C">
            <w:pPr>
              <w:spacing w:before="60" w:after="60"/>
            </w:pPr>
            <w:r>
              <w:t>"Detail reklame"</w:t>
            </w:r>
          </w:p>
        </w:tc>
        <w:tc>
          <w:tcPr>
            <w:tcW w:w="3024" w:type="dxa"/>
            <w:shd w:val="clear" w:color="auto" w:fill="FFFFFF"/>
          </w:tcPr>
          <w:p w14:paraId="4184A468">
            <w:pPr>
              <w:spacing w:before="60" w:after="60"/>
            </w:pPr>
            <w:r>
              <w:t>Tabel data reklame</w:t>
            </w:r>
          </w:p>
        </w:tc>
      </w:tr>
    </w:tbl>
    <w:p w14:paraId="4409C56B">
      <w:pPr>
        <w:pStyle w:val="4"/>
      </w:pPr>
      <w:r>
        <w:rPr>
          <w:b/>
          <w:color w:val="2E74B5"/>
        </w:rPr>
        <w:t>6.5 Pengaduan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8D7A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3DCC216A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1CAD8949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013A383E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642B8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798E072">
            <w:pPr>
              <w:spacing w:before="60" w:after="60"/>
            </w:pPr>
            <w:r>
              <w:rPr>
                <w:b/>
              </w:rPr>
              <w:t>Total Masuk</w:t>
            </w:r>
          </w:p>
        </w:tc>
        <w:tc>
          <w:tcPr>
            <w:tcW w:w="3024" w:type="dxa"/>
            <w:shd w:val="clear" w:color="auto" w:fill="FFFFFF"/>
          </w:tcPr>
          <w:p w14:paraId="54780421">
            <w:pPr>
              <w:spacing w:before="60" w:after="60"/>
            </w:pPr>
            <w:r>
              <w:t>"Total pengaduan"</w:t>
            </w:r>
          </w:p>
        </w:tc>
        <w:tc>
          <w:tcPr>
            <w:tcW w:w="3024" w:type="dxa"/>
            <w:shd w:val="clear" w:color="auto" w:fill="FFFFFF"/>
          </w:tcPr>
          <w:p w14:paraId="1CC3096B">
            <w:pPr>
              <w:spacing w:before="60" w:after="60"/>
            </w:pPr>
            <w:r>
              <w:t>Rekap pengaduan masuk</w:t>
            </w:r>
          </w:p>
        </w:tc>
      </w:tr>
      <w:tr w14:paraId="6C801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7BDC502">
            <w:pPr>
              <w:spacing w:before="60" w:after="60"/>
            </w:pPr>
            <w:r>
              <w:rPr>
                <w:b/>
              </w:rPr>
              <w:t>Komposisi Status</w:t>
            </w:r>
          </w:p>
        </w:tc>
        <w:tc>
          <w:tcPr>
            <w:tcW w:w="3024" w:type="dxa"/>
            <w:shd w:val="clear" w:color="auto" w:fill="EBF3FB"/>
          </w:tcPr>
          <w:p w14:paraId="5AADE02F">
            <w:pPr>
              <w:spacing w:before="60" w:after="60"/>
            </w:pPr>
            <w:r>
              <w:t>"Status pengaduan"</w:t>
            </w:r>
          </w:p>
        </w:tc>
        <w:tc>
          <w:tcPr>
            <w:tcW w:w="3024" w:type="dxa"/>
            <w:shd w:val="clear" w:color="auto" w:fill="EBF3FB"/>
          </w:tcPr>
          <w:p w14:paraId="3D99E307">
            <w:pPr>
              <w:spacing w:before="60" w:after="60"/>
            </w:pPr>
            <w:r>
              <w:t>Distribusi status pengaduan</w:t>
            </w:r>
          </w:p>
        </w:tc>
      </w:tr>
      <w:tr w14:paraId="7BA45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F361739">
            <w:pPr>
              <w:spacing w:before="60" w:after="60"/>
            </w:pPr>
            <w:r>
              <w:rPr>
                <w:b/>
              </w:rPr>
              <w:t>Detail Pengaduan</w:t>
            </w:r>
          </w:p>
        </w:tc>
        <w:tc>
          <w:tcPr>
            <w:tcW w:w="3024" w:type="dxa"/>
            <w:shd w:val="clear" w:color="auto" w:fill="FFFFFF"/>
          </w:tcPr>
          <w:p w14:paraId="3FB66DE8">
            <w:pPr>
              <w:spacing w:before="60" w:after="60"/>
            </w:pPr>
            <w:r>
              <w:t>"Detail pengaduan"</w:t>
            </w:r>
          </w:p>
        </w:tc>
        <w:tc>
          <w:tcPr>
            <w:tcW w:w="3024" w:type="dxa"/>
            <w:shd w:val="clear" w:color="auto" w:fill="FFFFFF"/>
          </w:tcPr>
          <w:p w14:paraId="063ADAA8">
            <w:pPr>
              <w:spacing w:before="60" w:after="60"/>
            </w:pPr>
            <w:r>
              <w:t>Tabel data pengaduan</w:t>
            </w:r>
          </w:p>
        </w:tc>
      </w:tr>
    </w:tbl>
    <w:p w14:paraId="0458F0A2">
      <w:pPr>
        <w:pStyle w:val="4"/>
      </w:pPr>
      <w:r>
        <w:rPr>
          <w:b/>
          <w:color w:val="2E74B5"/>
        </w:rPr>
        <w:t>6.6 Tracking &amp; Profil Usaha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939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174AFA60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  <w:tc>
          <w:tcPr>
            <w:tcW w:w="3024" w:type="dxa"/>
            <w:shd w:val="clear" w:color="auto" w:fill="2E74B5"/>
          </w:tcPr>
          <w:p w14:paraId="7E8E9A6A">
            <w:pPr>
              <w:spacing w:before="60" w:after="60"/>
            </w:pPr>
            <w:r>
              <w:rPr>
                <w:b/>
                <w:color w:val="FFFFFF"/>
              </w:rPr>
              <w:t>Pertanyaan Contoh</w:t>
            </w:r>
          </w:p>
        </w:tc>
        <w:tc>
          <w:tcPr>
            <w:tcW w:w="3024" w:type="dxa"/>
            <w:shd w:val="clear" w:color="auto" w:fill="2E74B5"/>
          </w:tcPr>
          <w:p w14:paraId="69D422A6">
            <w:pPr>
              <w:spacing w:before="60" w:after="60"/>
            </w:pPr>
            <w:r>
              <w:rPr>
                <w:b/>
                <w:color w:val="FFFFFF"/>
              </w:rPr>
              <w:t>Data yang Ditampilkan</w:t>
            </w:r>
          </w:p>
        </w:tc>
      </w:tr>
      <w:tr w14:paraId="6EC17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E7A9BBB">
            <w:pPr>
              <w:spacing w:before="60" w:after="60"/>
            </w:pPr>
            <w:r>
              <w:rPr>
                <w:b/>
              </w:rPr>
              <w:t>Tracking</w:t>
            </w:r>
          </w:p>
        </w:tc>
        <w:tc>
          <w:tcPr>
            <w:tcW w:w="3024" w:type="dxa"/>
            <w:shd w:val="clear" w:color="auto" w:fill="FFFFFF"/>
          </w:tcPr>
          <w:p w14:paraId="354CBE63">
            <w:pPr>
              <w:spacing w:before="60" w:after="60"/>
            </w:pPr>
            <w:r>
              <w:t>"Tracking permohonan PB/2025/001"</w:t>
            </w:r>
          </w:p>
        </w:tc>
        <w:tc>
          <w:tcPr>
            <w:tcW w:w="3024" w:type="dxa"/>
            <w:shd w:val="clear" w:color="auto" w:fill="FFFFFF"/>
          </w:tcPr>
          <w:p w14:paraId="6C502E16">
            <w:pPr>
              <w:spacing w:before="60" w:after="60"/>
            </w:pPr>
            <w:r>
              <w:t>Status terkini permohonan</w:t>
            </w:r>
          </w:p>
        </w:tc>
      </w:tr>
      <w:tr w14:paraId="76E59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D291B1C">
            <w:pPr>
              <w:spacing w:before="60" w:after="60"/>
            </w:pPr>
            <w:r>
              <w:rPr>
                <w:b/>
              </w:rPr>
              <w:t>Profil Usaha</w:t>
            </w:r>
          </w:p>
        </w:tc>
        <w:tc>
          <w:tcPr>
            <w:tcW w:w="3024" w:type="dxa"/>
            <w:shd w:val="clear" w:color="auto" w:fill="EBF3FB"/>
          </w:tcPr>
          <w:p w14:paraId="563B89AB">
            <w:pPr>
              <w:spacing w:before="60" w:after="60"/>
            </w:pPr>
            <w:r>
              <w:t>"Profil PT ABC"</w:t>
            </w:r>
          </w:p>
        </w:tc>
        <w:tc>
          <w:tcPr>
            <w:tcW w:w="3024" w:type="dxa"/>
            <w:shd w:val="clear" w:color="auto" w:fill="EBF3FB"/>
          </w:tcPr>
          <w:p w14:paraId="2EB3A5A7">
            <w:pPr>
              <w:spacing w:before="60" w:after="60"/>
            </w:pPr>
            <w:r>
              <w:t>Riwayat perizinan perusahaan</w:t>
            </w:r>
          </w:p>
        </w:tc>
      </w:tr>
    </w:tbl>
    <w:p w14:paraId="25E90413">
      <w:pPr>
        <w:pBdr>
          <w:bottom w:val="single" w:color="AAAAAA" w:sz="4" w:space="1"/>
        </w:pBdr>
        <w:spacing w:before="40" w:after="40"/>
      </w:pPr>
    </w:p>
    <w:p w14:paraId="4BD1EBE4">
      <w:pPr>
        <w:pStyle w:val="3"/>
        <w:rPr>
          <w:rFonts w:hint="default"/>
          <w:lang w:val="en-US"/>
        </w:rPr>
      </w:pPr>
      <w:r>
        <w:rPr>
          <w:b/>
          <w:color w:val="2E74B5"/>
        </w:rPr>
        <w:t xml:space="preserve">7. Fitur AI </w:t>
      </w:r>
      <w:r>
        <w:rPr>
          <w:b/>
          <w:color w:val="2E74B5"/>
          <w:lang w:val="en-US"/>
        </w:rPr>
        <w:t>BPBatam</w:t>
      </w:r>
    </w:p>
    <w:p w14:paraId="1BA0D739">
      <w:pPr>
        <w:pStyle w:val="4"/>
      </w:pPr>
      <w:r>
        <w:rPr>
          <w:b/>
          <w:color w:val="2E74B5"/>
        </w:rPr>
        <w:t>7.1 Klasifikasi Pertanyaan (3 Lapisan)</w:t>
      </w:r>
    </w:p>
    <w:p w14:paraId="3DC916BC">
      <w:pPr>
        <w:ind w:firstLine="0"/>
      </w:pPr>
      <w:r>
        <w:t xml:space="preserve">Sistem menggunakan </w:t>
      </w:r>
      <w:r>
        <w:rPr>
          <w:b/>
        </w:rPr>
        <w:t>3 lapisan klasifikasi</w:t>
      </w:r>
      <w:r>
        <w:t xml:space="preserve"> untuk memahami pertanyaan user:</w:t>
      </w:r>
    </w:p>
    <w:p w14:paraId="77CC7CDF">
      <w:pPr>
        <w:pStyle w:val="29"/>
      </w:pPr>
      <w:r>
        <w:rPr>
          <w:b/>
        </w:rPr>
        <w:t>Blacklist Check</w:t>
      </w:r>
      <w:r>
        <w:t xml:space="preserve"> — Blokir kata berbahaya (DROP, DELETE, dll.)</w:t>
      </w:r>
    </w:p>
    <w:p w14:paraId="33115D58">
      <w:pPr>
        <w:pStyle w:val="29"/>
      </w:pPr>
      <w:r>
        <w:rPr>
          <w:b/>
        </w:rPr>
        <w:t>Keyword Classifier</w:t>
      </w:r>
      <w:r>
        <w:t xml:space="preserve"> — Cocokkan dengan kata kunci cepat</w:t>
      </w:r>
    </w:p>
    <w:p w14:paraId="2CB742A5">
      <w:pPr>
        <w:pStyle w:val="29"/>
      </w:pPr>
      <w:r>
        <w:rPr>
          <w:b/>
        </w:rPr>
        <w:t>Embedding Classifier</w:t>
      </w:r>
      <w:r>
        <w:t xml:space="preserve"> — Kecocokan semantik dengan AI (threshold 0.45)</w:t>
      </w:r>
    </w:p>
    <w:p w14:paraId="75110D42">
      <w:pPr>
        <w:pStyle w:val="4"/>
      </w:pPr>
      <w:r>
        <w:rPr>
          <w:b/>
          <w:color w:val="2E74B5"/>
        </w:rPr>
        <w:t>7.2 3 Provider LLM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7E2ED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2E74B5"/>
          </w:tcPr>
          <w:p w14:paraId="3F4D2596">
            <w:pPr>
              <w:spacing w:before="60" w:after="60"/>
            </w:pPr>
            <w:r>
              <w:rPr>
                <w:b/>
                <w:color w:val="FFFFFF"/>
              </w:rPr>
              <w:t>Provider</w:t>
            </w:r>
          </w:p>
        </w:tc>
        <w:tc>
          <w:tcPr>
            <w:tcW w:w="2268" w:type="dxa"/>
            <w:shd w:val="clear" w:color="auto" w:fill="2E74B5"/>
          </w:tcPr>
          <w:p w14:paraId="666D22B9">
            <w:pPr>
              <w:spacing w:before="60" w:after="60"/>
            </w:pPr>
            <w:r>
              <w:rPr>
                <w:b/>
                <w:color w:val="FFFFFF"/>
              </w:rPr>
              <w:t>Model Default</w:t>
            </w:r>
          </w:p>
        </w:tc>
        <w:tc>
          <w:tcPr>
            <w:tcW w:w="2268" w:type="dxa"/>
            <w:shd w:val="clear" w:color="auto" w:fill="2E74B5"/>
          </w:tcPr>
          <w:p w14:paraId="08B23952">
            <w:pPr>
              <w:spacing w:before="60" w:after="60"/>
            </w:pPr>
            <w:r>
              <w:rPr>
                <w:b/>
                <w:color w:val="FFFFFF"/>
              </w:rPr>
              <w:t>Kecepatan</w:t>
            </w:r>
          </w:p>
        </w:tc>
        <w:tc>
          <w:tcPr>
            <w:tcW w:w="2268" w:type="dxa"/>
            <w:shd w:val="clear" w:color="auto" w:fill="2E74B5"/>
          </w:tcPr>
          <w:p w14:paraId="4C14490C">
            <w:pPr>
              <w:spacing w:before="60" w:after="60"/>
            </w:pPr>
            <w:r>
              <w:rPr>
                <w:b/>
                <w:color w:val="FFFFFF"/>
              </w:rPr>
              <w:t>Kualitas</w:t>
            </w:r>
          </w:p>
        </w:tc>
      </w:tr>
      <w:tr w14:paraId="21B30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66DCB5F5">
            <w:pPr>
              <w:spacing w:before="60" w:after="60"/>
            </w:pPr>
            <w:r>
              <w:rPr>
                <w:b/>
              </w:rPr>
              <w:t>llamacpp</w:t>
            </w:r>
            <w:r>
              <w:t xml:space="preserve"> (GPU Server)</w:t>
            </w:r>
          </w:p>
        </w:tc>
        <w:tc>
          <w:tcPr>
            <w:tcW w:w="2268" w:type="dxa"/>
            <w:shd w:val="clear" w:color="auto" w:fill="FFFFFF"/>
          </w:tcPr>
          <w:p w14:paraId="59734CA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ornith-1.0-35b</w:t>
            </w:r>
          </w:p>
        </w:tc>
        <w:tc>
          <w:tcPr>
            <w:tcW w:w="2268" w:type="dxa"/>
            <w:shd w:val="clear" w:color="auto" w:fill="FFFFFF"/>
          </w:tcPr>
          <w:p w14:paraId="61837330">
            <w:pPr>
              <w:spacing w:before="60" w:after="60"/>
            </w:pPr>
            <w:r>
              <w:t>Cepat</w:t>
            </w:r>
          </w:p>
        </w:tc>
        <w:tc>
          <w:tcPr>
            <w:tcW w:w="2268" w:type="dxa"/>
            <w:shd w:val="clear" w:color="auto" w:fill="FFFFFF"/>
          </w:tcPr>
          <w:p w14:paraId="0D44CCC2">
            <w:pPr>
              <w:spacing w:before="60" w:after="60"/>
            </w:pPr>
            <w:r>
              <w:t>Tinggi</w:t>
            </w:r>
          </w:p>
        </w:tc>
      </w:tr>
      <w:tr w14:paraId="55813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3AE407F0">
            <w:pPr>
              <w:spacing w:before="60" w:after="60"/>
            </w:pPr>
            <w:r>
              <w:rPr>
                <w:b/>
              </w:rPr>
              <w:t>local</w:t>
            </w:r>
            <w:r>
              <w:t xml:space="preserve"> (Ollama)</w:t>
            </w:r>
          </w:p>
        </w:tc>
        <w:tc>
          <w:tcPr>
            <w:tcW w:w="2268" w:type="dxa"/>
            <w:shd w:val="clear" w:color="auto" w:fill="EBF3FB"/>
          </w:tcPr>
          <w:p w14:paraId="465837EA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gemma3:1b</w:t>
            </w:r>
          </w:p>
        </w:tc>
        <w:tc>
          <w:tcPr>
            <w:tcW w:w="2268" w:type="dxa"/>
            <w:shd w:val="clear" w:color="auto" w:fill="EBF3FB"/>
          </w:tcPr>
          <w:p w14:paraId="3545AB9A">
            <w:pPr>
              <w:spacing w:before="60" w:after="60"/>
            </w:pPr>
            <w:r>
              <w:t>Sedang</w:t>
            </w:r>
          </w:p>
        </w:tc>
        <w:tc>
          <w:tcPr>
            <w:tcW w:w="2268" w:type="dxa"/>
            <w:shd w:val="clear" w:color="auto" w:fill="EBF3FB"/>
          </w:tcPr>
          <w:p w14:paraId="34C08F87">
            <w:pPr>
              <w:spacing w:before="60" w:after="60"/>
            </w:pPr>
            <w:r>
              <w:t>Sedang</w:t>
            </w:r>
          </w:p>
        </w:tc>
      </w:tr>
      <w:tr w14:paraId="0A742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4BCCA27">
            <w:pPr>
              <w:spacing w:before="60" w:after="60"/>
            </w:pPr>
            <w:r>
              <w:rPr>
                <w:b/>
              </w:rPr>
              <w:t>cloud</w:t>
            </w:r>
            <w:r>
              <w:t xml:space="preserve"> (OpenRouter)</w:t>
            </w:r>
          </w:p>
        </w:tc>
        <w:tc>
          <w:tcPr>
            <w:tcW w:w="2268" w:type="dxa"/>
            <w:shd w:val="clear" w:color="auto" w:fill="FFFFFF"/>
          </w:tcPr>
          <w:p w14:paraId="246AE0E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gpt-4o-mini</w:t>
            </w:r>
          </w:p>
        </w:tc>
        <w:tc>
          <w:tcPr>
            <w:tcW w:w="2268" w:type="dxa"/>
            <w:shd w:val="clear" w:color="auto" w:fill="FFFFFF"/>
          </w:tcPr>
          <w:p w14:paraId="589C2AF9">
            <w:pPr>
              <w:spacing w:before="60" w:after="60"/>
            </w:pPr>
            <w:r>
              <w:t>Lambat</w:t>
            </w:r>
          </w:p>
        </w:tc>
        <w:tc>
          <w:tcPr>
            <w:tcW w:w="2268" w:type="dxa"/>
            <w:shd w:val="clear" w:color="auto" w:fill="FFFFFF"/>
          </w:tcPr>
          <w:p w14:paraId="5A2E31ED">
            <w:pPr>
              <w:spacing w:before="60" w:after="60"/>
            </w:pPr>
            <w:r>
              <w:t>Tinggi</w:t>
            </w:r>
          </w:p>
        </w:tc>
      </w:tr>
    </w:tbl>
    <w:p w14:paraId="26E06108">
      <w:pPr>
        <w:ind w:firstLine="0"/>
      </w:pPr>
      <w:r>
        <w:t xml:space="preserve">Prioritas: </w:t>
      </w:r>
      <w:r>
        <w:rPr>
          <w:rFonts w:ascii="Courier New" w:hAnsi="Courier New"/>
          <w:color w:val="C7254F"/>
          <w:sz w:val="19"/>
        </w:rPr>
        <w:t>llamacpp</w:t>
      </w:r>
      <w:r>
        <w:t xml:space="preserve"> → </w:t>
      </w:r>
      <w:r>
        <w:rPr>
          <w:rFonts w:ascii="Courier New" w:hAnsi="Courier New"/>
          <w:color w:val="C7254F"/>
          <w:sz w:val="19"/>
        </w:rPr>
        <w:t>local</w:t>
      </w:r>
      <w:r>
        <w:t xml:space="preserve"> → fallback ke template biasa.</w:t>
      </w:r>
    </w:p>
    <w:p w14:paraId="7391C036">
      <w:pPr>
        <w:pStyle w:val="4"/>
      </w:pPr>
      <w:r>
        <w:rPr>
          <w:b/>
          <w:color w:val="2E74B5"/>
        </w:rPr>
        <w:t>7.3 Jawaban dengan Insight + Rekomendasi</w:t>
      </w:r>
    </w:p>
    <w:p w14:paraId="0922F6D1">
      <w:pPr>
        <w:ind w:firstLine="0"/>
      </w:pPr>
      <w:r>
        <w:t>Setiap jawaban dari AI mengandung:</w:t>
      </w:r>
    </w:p>
    <w:p w14:paraId="64EFAC10">
      <w:pPr>
        <w:pStyle w:val="23"/>
      </w:pPr>
      <w:r>
        <w:rPr>
          <w:b/>
        </w:rPr>
        <w:t>INTI</w:t>
      </w:r>
      <w:r>
        <w:t xml:space="preserve"> — 1-2 kalimat pertama menjawab langsung pertanyaan</w:t>
      </w:r>
    </w:p>
    <w:p w14:paraId="6F468AFF">
      <w:pPr>
        <w:pStyle w:val="23"/>
      </w:pPr>
      <w:r>
        <w:rPr>
          <w:b/>
        </w:rPr>
        <w:t>ANGKA</w:t>
      </w:r>
      <w:r>
        <w:t xml:space="preserve"> — Data penting dengan analisis proporsi</w:t>
      </w:r>
    </w:p>
    <w:p w14:paraId="39397555">
      <w:pPr>
        <w:pStyle w:val="23"/>
      </w:pPr>
      <w:r>
        <w:rPr>
          <w:b/>
        </w:rPr>
        <w:t>INSIGHT</w:t>
      </w:r>
      <w:r>
        <w:t xml:space="preserve"> — Analisis pola dari data</w:t>
      </w:r>
    </w:p>
    <w:p w14:paraId="0AAD4580">
      <w:pPr>
        <w:pStyle w:val="23"/>
      </w:pPr>
      <w:r>
        <w:rPr>
          <w:b/>
        </w:rPr>
        <w:t>SARAN</w:t>
      </w:r>
      <w:r>
        <w:t xml:space="preserve"> — 1-2 saran konkret untuk tindak lanjut</w:t>
      </w:r>
    </w:p>
    <w:p w14:paraId="62622419">
      <w:pPr>
        <w:pBdr>
          <w:bottom w:val="single" w:color="AAAAAA" w:sz="4" w:space="1"/>
        </w:pBdr>
        <w:spacing w:before="40" w:after="40"/>
      </w:pPr>
    </w:p>
    <w:p w14:paraId="18D679B4">
      <w:pPr>
        <w:pStyle w:val="3"/>
      </w:pPr>
      <w:r>
        <w:rPr>
          <w:b/>
          <w:color w:val="2E74B5"/>
        </w:rPr>
        <w:t>8. Referensi Konfigurasi</w:t>
      </w:r>
    </w:p>
    <w:p w14:paraId="2F9BC000">
      <w:pPr>
        <w:pStyle w:val="4"/>
      </w:pPr>
      <w:r>
        <w:rPr>
          <w:b/>
          <w:color w:val="2E74B5"/>
        </w:rPr>
        <w:t>8.1 Chatbot (`data/config.json`)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10C84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10616B37">
            <w:pPr>
              <w:spacing w:before="60" w:after="60"/>
            </w:pPr>
            <w:r>
              <w:rPr>
                <w:b/>
                <w:color w:val="FFFFFF"/>
              </w:rPr>
              <w:t>Key</w:t>
            </w:r>
          </w:p>
        </w:tc>
        <w:tc>
          <w:tcPr>
            <w:tcW w:w="3024" w:type="dxa"/>
            <w:shd w:val="clear" w:color="auto" w:fill="2E74B5"/>
          </w:tcPr>
          <w:p w14:paraId="3483AA77">
            <w:pPr>
              <w:spacing w:before="60" w:after="6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024" w:type="dxa"/>
            <w:shd w:val="clear" w:color="auto" w:fill="2E74B5"/>
          </w:tcPr>
          <w:p w14:paraId="680BAAAA">
            <w:pPr>
              <w:spacing w:before="60" w:after="60"/>
            </w:pPr>
            <w:r>
              <w:rPr>
                <w:b/>
                <w:color w:val="FFFFFF"/>
              </w:rPr>
              <w:t>Deskripsi</w:t>
            </w:r>
          </w:p>
        </w:tc>
      </w:tr>
      <w:tr w14:paraId="01FC3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C2AEE9E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subjectMatters</w:t>
            </w:r>
          </w:p>
        </w:tc>
        <w:tc>
          <w:tcPr>
            <w:tcW w:w="3024" w:type="dxa"/>
            <w:shd w:val="clear" w:color="auto" w:fill="FFFFFF"/>
          </w:tcPr>
          <w:p w14:paraId="30845F87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[]</w:t>
            </w:r>
          </w:p>
        </w:tc>
        <w:tc>
          <w:tcPr>
            <w:tcW w:w="3024" w:type="dxa"/>
            <w:shd w:val="clear" w:color="auto" w:fill="FFFFFF"/>
          </w:tcPr>
          <w:p w14:paraId="3B64290D">
            <w:pPr>
              <w:spacing w:before="60" w:after="60"/>
            </w:pPr>
            <w:r>
              <w:t>Daftar nomor WhatsApp yang berhak mengakses bot</w:t>
            </w:r>
          </w:p>
        </w:tc>
      </w:tr>
      <w:tr w14:paraId="5C220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A79A42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rejectMessage</w:t>
            </w:r>
          </w:p>
        </w:tc>
        <w:tc>
          <w:tcPr>
            <w:tcW w:w="3024" w:type="dxa"/>
            <w:shd w:val="clear" w:color="auto" w:fill="EBF3FB"/>
          </w:tcPr>
          <w:p w14:paraId="4174E1CA">
            <w:pPr>
              <w:spacing w:before="60" w:after="60"/>
            </w:pPr>
            <w:r>
              <w:t>Pesan penolakan default</w:t>
            </w:r>
          </w:p>
        </w:tc>
        <w:tc>
          <w:tcPr>
            <w:tcW w:w="3024" w:type="dxa"/>
            <w:shd w:val="clear" w:color="auto" w:fill="EBF3FB"/>
          </w:tcPr>
          <w:p w14:paraId="62DF2E13">
            <w:pPr>
              <w:spacing w:before="60" w:after="60"/>
            </w:pPr>
            <w:r>
              <w:t>Balasan untuk nomor tidak terdaftar</w:t>
            </w:r>
          </w:p>
        </w:tc>
      </w:tr>
      <w:tr w14:paraId="50350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25CF207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welcomeMessage</w:t>
            </w:r>
          </w:p>
        </w:tc>
        <w:tc>
          <w:tcPr>
            <w:tcW w:w="3024" w:type="dxa"/>
            <w:shd w:val="clear" w:color="auto" w:fill="FFFFFF"/>
          </w:tcPr>
          <w:p w14:paraId="2031CF73">
            <w:pPr>
              <w:spacing w:before="60" w:after="60"/>
            </w:pPr>
            <w:r>
              <w:t>Pesan sambutan default</w:t>
            </w:r>
          </w:p>
        </w:tc>
        <w:tc>
          <w:tcPr>
            <w:tcW w:w="3024" w:type="dxa"/>
            <w:shd w:val="clear" w:color="auto" w:fill="FFFFFF"/>
          </w:tcPr>
          <w:p w14:paraId="72EDB1B1">
            <w:pPr>
              <w:spacing w:before="60" w:after="60"/>
            </w:pPr>
            <w:r>
              <w:t>Balasan untuk Subject Matter (jika AI nonaktif)</w:t>
            </w:r>
          </w:p>
        </w:tc>
      </w:tr>
      <w:tr w14:paraId="7C6B4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3FC42836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botActive</w:t>
            </w:r>
          </w:p>
        </w:tc>
        <w:tc>
          <w:tcPr>
            <w:tcW w:w="3024" w:type="dxa"/>
            <w:shd w:val="clear" w:color="auto" w:fill="EBF3FB"/>
          </w:tcPr>
          <w:p w14:paraId="511BC18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true</w:t>
            </w:r>
          </w:p>
        </w:tc>
        <w:tc>
          <w:tcPr>
            <w:tcW w:w="3024" w:type="dxa"/>
            <w:shd w:val="clear" w:color="auto" w:fill="EBF3FB"/>
          </w:tcPr>
          <w:p w14:paraId="3AA31624">
            <w:pPr>
              <w:spacing w:before="60" w:after="60"/>
            </w:pPr>
            <w:r>
              <w:t>Toggle bot aktif/nonaktif</w:t>
            </w:r>
          </w:p>
        </w:tc>
      </w:tr>
      <w:tr w14:paraId="1E07D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EAEFC5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aiEnabled</w:t>
            </w:r>
          </w:p>
        </w:tc>
        <w:tc>
          <w:tcPr>
            <w:tcW w:w="3024" w:type="dxa"/>
            <w:shd w:val="clear" w:color="auto" w:fill="FFFFFF"/>
          </w:tcPr>
          <w:p w14:paraId="6426BC4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true</w:t>
            </w:r>
          </w:p>
        </w:tc>
        <w:tc>
          <w:tcPr>
            <w:tcW w:w="3024" w:type="dxa"/>
            <w:shd w:val="clear" w:color="auto" w:fill="FFFFFF"/>
          </w:tcPr>
          <w:p w14:paraId="7121BB8F">
            <w:pPr>
              <w:spacing w:before="60" w:after="60"/>
            </w:pPr>
            <w:r>
              <w:t>Toggle integrasi AI</w:t>
            </w:r>
          </w:p>
        </w:tc>
      </w:tr>
      <w:tr w14:paraId="070B4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EC68AD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aiApiUrl</w:t>
            </w:r>
          </w:p>
        </w:tc>
        <w:tc>
          <w:tcPr>
            <w:tcW w:w="3024" w:type="dxa"/>
            <w:shd w:val="clear" w:color="auto" w:fill="EBF3FB"/>
          </w:tcPr>
          <w:p w14:paraId="2CF9A6D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http://192.168.200.177:8000</w:t>
            </w:r>
          </w:p>
        </w:tc>
        <w:tc>
          <w:tcPr>
            <w:tcW w:w="3024" w:type="dxa"/>
            <w:shd w:val="clear" w:color="auto" w:fill="EBF3FB"/>
          </w:tcPr>
          <w:p w14:paraId="52A56F91">
            <w:pPr>
              <w:spacing w:before="60" w:after="60"/>
            </w:pPr>
            <w:r>
              <w:t xml:space="preserve">URL server </w:t>
            </w:r>
            <w:r>
              <w:rPr>
                <w:lang w:val="en-US"/>
              </w:rPr>
              <w:t>BPBatam</w:t>
            </w:r>
            <w:r>
              <w:t xml:space="preserve"> AI</w:t>
            </w:r>
          </w:p>
        </w:tc>
      </w:tr>
      <w:tr w14:paraId="60E43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2BD90D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registrationCode</w:t>
            </w:r>
          </w:p>
        </w:tc>
        <w:tc>
          <w:tcPr>
            <w:tcW w:w="3024" w:type="dxa"/>
            <w:shd w:val="clear" w:color="auto" w:fill="FFFFFF"/>
          </w:tcPr>
          <w:p w14:paraId="43E8D72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3024" w:type="dxa"/>
            <w:shd w:val="clear" w:color="auto" w:fill="FFFFFF"/>
          </w:tcPr>
          <w:p w14:paraId="09CE3BE9">
            <w:pPr>
              <w:spacing w:before="60" w:after="60"/>
            </w:pPr>
            <w:r>
              <w:t>Kode untuk registrasi otomatis (kosongkan untuk nonaktif)</w:t>
            </w:r>
          </w:p>
        </w:tc>
      </w:tr>
    </w:tbl>
    <w:p w14:paraId="781B96F4">
      <w:pPr>
        <w:pStyle w:val="4"/>
      </w:pPr>
      <w:r>
        <w:rPr>
          <w:b/>
          <w:color w:val="2E74B5"/>
        </w:rPr>
        <w:t xml:space="preserve">8.2 </w:t>
      </w:r>
      <w:r>
        <w:rPr>
          <w:b/>
          <w:color w:val="2E74B5"/>
          <w:lang w:val="en-US"/>
        </w:rPr>
        <w:t>BPBatam</w:t>
      </w:r>
      <w:r>
        <w:rPr>
          <w:b/>
          <w:color w:val="2E74B5"/>
        </w:rPr>
        <w:t xml:space="preserve"> AI (Environment Variables)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34694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689C767E">
            <w:pPr>
              <w:spacing w:before="60" w:after="60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w="3024" w:type="dxa"/>
            <w:shd w:val="clear" w:color="auto" w:fill="2E74B5"/>
          </w:tcPr>
          <w:p w14:paraId="0234F472">
            <w:pPr>
              <w:spacing w:before="60" w:after="6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3024" w:type="dxa"/>
            <w:shd w:val="clear" w:color="auto" w:fill="2E74B5"/>
          </w:tcPr>
          <w:p w14:paraId="5D48C6FC">
            <w:pPr>
              <w:spacing w:before="60" w:after="60"/>
            </w:pPr>
            <w:r>
              <w:rPr>
                <w:b/>
                <w:color w:val="FFFFFF"/>
              </w:rPr>
              <w:t>Deskripsi</w:t>
            </w:r>
          </w:p>
        </w:tc>
      </w:tr>
      <w:tr w14:paraId="2E02D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1C2E016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APP_PORT</w:t>
            </w:r>
          </w:p>
        </w:tc>
        <w:tc>
          <w:tcPr>
            <w:tcW w:w="3024" w:type="dxa"/>
            <w:shd w:val="clear" w:color="auto" w:fill="FFFFFF"/>
          </w:tcPr>
          <w:p w14:paraId="103DFB6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8000</w:t>
            </w:r>
          </w:p>
        </w:tc>
        <w:tc>
          <w:tcPr>
            <w:tcW w:w="3024" w:type="dxa"/>
            <w:shd w:val="clear" w:color="auto" w:fill="FFFFFF"/>
          </w:tcPr>
          <w:p w14:paraId="11AAE036">
            <w:pPr>
              <w:spacing w:before="60" w:after="60"/>
            </w:pPr>
            <w:r>
              <w:t>Port server</w:t>
            </w:r>
          </w:p>
        </w:tc>
      </w:tr>
      <w:tr w14:paraId="54883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1BB04EF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DASHBOARD_USERNAME</w:t>
            </w:r>
          </w:p>
        </w:tc>
        <w:tc>
          <w:tcPr>
            <w:tcW w:w="3024" w:type="dxa"/>
            <w:shd w:val="clear" w:color="auto" w:fill="EBF3FB"/>
          </w:tcPr>
          <w:p w14:paraId="571EA47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admin</w:t>
            </w:r>
          </w:p>
        </w:tc>
        <w:tc>
          <w:tcPr>
            <w:tcW w:w="3024" w:type="dxa"/>
            <w:shd w:val="clear" w:color="auto" w:fill="EBF3FB"/>
          </w:tcPr>
          <w:p w14:paraId="4E02CD75">
            <w:pPr>
              <w:spacing w:before="60" w:after="60"/>
            </w:pPr>
            <w:r>
              <w:t>Username HTTP Basic Auth</w:t>
            </w:r>
          </w:p>
        </w:tc>
      </w:tr>
      <w:tr w14:paraId="2D98E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6B549C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DASHBOARD_PASSWORD</w:t>
            </w:r>
          </w:p>
        </w:tc>
        <w:tc>
          <w:tcPr>
            <w:tcW w:w="3024" w:type="dxa"/>
            <w:shd w:val="clear" w:color="auto" w:fill="FFFFFF"/>
          </w:tcPr>
          <w:p w14:paraId="3045A368">
            <w:pPr>
              <w:spacing w:before="60" w:after="60"/>
            </w:pPr>
            <w:r>
              <w:t>(empty)</w:t>
            </w:r>
          </w:p>
        </w:tc>
        <w:tc>
          <w:tcPr>
            <w:tcW w:w="3024" w:type="dxa"/>
            <w:shd w:val="clear" w:color="auto" w:fill="FFFFFF"/>
          </w:tcPr>
          <w:p w14:paraId="02BEE775">
            <w:pPr>
              <w:spacing w:before="60" w:after="60"/>
            </w:pPr>
            <w:r>
              <w:t>Password auth (kosong = nonaktif)</w:t>
            </w:r>
          </w:p>
        </w:tc>
      </w:tr>
      <w:tr w14:paraId="6BC43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3220A1B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OLLAMA_HOST</w:t>
            </w:r>
          </w:p>
        </w:tc>
        <w:tc>
          <w:tcPr>
            <w:tcW w:w="3024" w:type="dxa"/>
            <w:shd w:val="clear" w:color="auto" w:fill="EBF3FB"/>
          </w:tcPr>
          <w:p w14:paraId="6A52FC0E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http://localhost:11434</w:t>
            </w:r>
          </w:p>
        </w:tc>
        <w:tc>
          <w:tcPr>
            <w:tcW w:w="3024" w:type="dxa"/>
            <w:shd w:val="clear" w:color="auto" w:fill="EBF3FB"/>
          </w:tcPr>
          <w:p w14:paraId="1BE4A93A">
            <w:pPr>
              <w:spacing w:before="60" w:after="60"/>
            </w:pPr>
            <w:r>
              <w:t>Server Ollama</w:t>
            </w:r>
          </w:p>
        </w:tc>
      </w:tr>
      <w:tr w14:paraId="2C765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CEEB5F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OLLAMA_MODEL</w:t>
            </w:r>
          </w:p>
        </w:tc>
        <w:tc>
          <w:tcPr>
            <w:tcW w:w="3024" w:type="dxa"/>
            <w:shd w:val="clear" w:color="auto" w:fill="FFFFFF"/>
          </w:tcPr>
          <w:p w14:paraId="0DAB9ADE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gemma3:1b</w:t>
            </w:r>
          </w:p>
        </w:tc>
        <w:tc>
          <w:tcPr>
            <w:tcW w:w="3024" w:type="dxa"/>
            <w:shd w:val="clear" w:color="auto" w:fill="FFFFFF"/>
          </w:tcPr>
          <w:p w14:paraId="5B55E618">
            <w:pPr>
              <w:spacing w:before="60" w:after="60"/>
            </w:pPr>
            <w:r>
              <w:t>Model Ollama</w:t>
            </w:r>
          </w:p>
        </w:tc>
      </w:tr>
      <w:tr w14:paraId="19966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1141BBE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CLOUD_API_KEY</w:t>
            </w:r>
          </w:p>
        </w:tc>
        <w:tc>
          <w:tcPr>
            <w:tcW w:w="3024" w:type="dxa"/>
            <w:shd w:val="clear" w:color="auto" w:fill="EBF3FB"/>
          </w:tcPr>
          <w:p w14:paraId="6811E0A0">
            <w:pPr>
              <w:spacing w:before="60" w:after="60"/>
            </w:pPr>
            <w:r>
              <w:t>(empty)</w:t>
            </w:r>
          </w:p>
        </w:tc>
        <w:tc>
          <w:tcPr>
            <w:tcW w:w="3024" w:type="dxa"/>
            <w:shd w:val="clear" w:color="auto" w:fill="EBF3FB"/>
          </w:tcPr>
          <w:p w14:paraId="707C653B">
            <w:pPr>
              <w:spacing w:before="60" w:after="60"/>
            </w:pPr>
            <w:r>
              <w:t>API key untuk cloud LLM</w:t>
            </w:r>
          </w:p>
        </w:tc>
      </w:tr>
      <w:tr w14:paraId="0FD74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17F14DE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LLAMACPP_API_URL</w:t>
            </w:r>
          </w:p>
        </w:tc>
        <w:tc>
          <w:tcPr>
            <w:tcW w:w="3024" w:type="dxa"/>
            <w:shd w:val="clear" w:color="auto" w:fill="FFFFFF"/>
          </w:tcPr>
          <w:p w14:paraId="1803913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http://172.18.32.172:8080/v1</w:t>
            </w:r>
          </w:p>
        </w:tc>
        <w:tc>
          <w:tcPr>
            <w:tcW w:w="3024" w:type="dxa"/>
            <w:shd w:val="clear" w:color="auto" w:fill="FFFFFF"/>
          </w:tcPr>
          <w:p w14:paraId="3606F094">
            <w:pPr>
              <w:spacing w:before="60" w:after="60"/>
            </w:pPr>
            <w:r>
              <w:t>Server llama.cpp GPU</w:t>
            </w:r>
          </w:p>
        </w:tc>
      </w:tr>
      <w:tr w14:paraId="7494F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1591A085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BP_DB_USER</w:t>
            </w:r>
          </w:p>
        </w:tc>
        <w:tc>
          <w:tcPr>
            <w:tcW w:w="3024" w:type="dxa"/>
            <w:shd w:val="clear" w:color="auto" w:fill="EBF3FB"/>
          </w:tcPr>
          <w:p w14:paraId="25E825A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us_dwh</w:t>
            </w:r>
          </w:p>
        </w:tc>
        <w:tc>
          <w:tcPr>
            <w:tcW w:w="3024" w:type="dxa"/>
            <w:shd w:val="clear" w:color="auto" w:fill="EBF3FB"/>
          </w:tcPr>
          <w:p w14:paraId="3EA359F1">
            <w:pPr>
              <w:spacing w:before="60" w:after="60"/>
            </w:pPr>
            <w:r>
              <w:t>User Oracle DB</w:t>
            </w:r>
          </w:p>
        </w:tc>
      </w:tr>
      <w:tr w14:paraId="2648F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5C2D554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BP_DB_PASSWORD</w:t>
            </w:r>
          </w:p>
        </w:tc>
        <w:tc>
          <w:tcPr>
            <w:tcW w:w="3024" w:type="dxa"/>
            <w:shd w:val="clear" w:color="auto" w:fill="FFFFFF"/>
          </w:tcPr>
          <w:p w14:paraId="6FB51D9B">
            <w:pPr>
              <w:spacing w:before="60" w:after="60"/>
            </w:pPr>
            <w:r>
              <w:t>(required)</w:t>
            </w:r>
          </w:p>
        </w:tc>
        <w:tc>
          <w:tcPr>
            <w:tcW w:w="3024" w:type="dxa"/>
            <w:shd w:val="clear" w:color="auto" w:fill="FFFFFF"/>
          </w:tcPr>
          <w:p w14:paraId="19A0870B">
            <w:pPr>
              <w:spacing w:before="60" w:after="60"/>
            </w:pPr>
            <w:r>
              <w:t>Password Oracle DB</w:t>
            </w:r>
          </w:p>
        </w:tc>
      </w:tr>
      <w:tr w14:paraId="44A3D0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4DBCD9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BP_DB_HOST</w:t>
            </w:r>
          </w:p>
        </w:tc>
        <w:tc>
          <w:tcPr>
            <w:tcW w:w="3024" w:type="dxa"/>
            <w:shd w:val="clear" w:color="auto" w:fill="EBF3FB"/>
          </w:tcPr>
          <w:p w14:paraId="7ED9311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bpdb-scan.bpbatam.go.id:1521</w:t>
            </w:r>
          </w:p>
        </w:tc>
        <w:tc>
          <w:tcPr>
            <w:tcW w:w="3024" w:type="dxa"/>
            <w:shd w:val="clear" w:color="auto" w:fill="EBF3FB"/>
          </w:tcPr>
          <w:p w14:paraId="24CCD1CC">
            <w:pPr>
              <w:spacing w:before="60" w:after="60"/>
            </w:pPr>
            <w:r>
              <w:t>Host:port Oracle DB</w:t>
            </w:r>
          </w:p>
        </w:tc>
      </w:tr>
      <w:tr w14:paraId="3232B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6DDE4D1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BP_DB_SERVICE_NAME</w:t>
            </w:r>
          </w:p>
        </w:tc>
        <w:tc>
          <w:tcPr>
            <w:tcW w:w="3024" w:type="dxa"/>
            <w:shd w:val="clear" w:color="auto" w:fill="FFFFFF"/>
          </w:tcPr>
          <w:p w14:paraId="7AADB315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begs</w:t>
            </w:r>
          </w:p>
        </w:tc>
        <w:tc>
          <w:tcPr>
            <w:tcW w:w="3024" w:type="dxa"/>
            <w:shd w:val="clear" w:color="auto" w:fill="FFFFFF"/>
          </w:tcPr>
          <w:p w14:paraId="0F6F0634">
            <w:pPr>
              <w:spacing w:before="60" w:after="60"/>
            </w:pPr>
            <w:r>
              <w:t>Service name Oracle DB</w:t>
            </w:r>
          </w:p>
        </w:tc>
      </w:tr>
    </w:tbl>
    <w:p w14:paraId="4B6D6126">
      <w:pPr>
        <w:pBdr>
          <w:bottom w:val="single" w:color="AAAAAA" w:sz="4" w:space="1"/>
        </w:pBdr>
        <w:spacing w:before="40" w:after="40"/>
      </w:pPr>
    </w:p>
    <w:p w14:paraId="4A3291B6">
      <w:pPr>
        <w:pStyle w:val="3"/>
      </w:pPr>
      <w:r>
        <w:rPr>
          <w:b/>
          <w:color w:val="2E74B5"/>
        </w:rPr>
        <w:t>9. Pemecahan Masalah</w:t>
      </w:r>
    </w:p>
    <w:p w14:paraId="754FC755">
      <w:pPr>
        <w:pStyle w:val="4"/>
      </w:pPr>
      <w:r>
        <w:rPr>
          <w:b/>
          <w:color w:val="2E74B5"/>
        </w:rPr>
        <w:t>9.1 QR Code Tidak Muncul</w:t>
      </w:r>
    </w:p>
    <w:p w14:paraId="5A045D5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# Hapus sesi WhatsApp dan restart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cd chatbot-bp-batamv3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down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rm -rf data/auth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up -d</w:t>
      </w:r>
    </w:p>
    <w:p w14:paraId="26C9B7F9">
      <w:pPr>
        <w:pStyle w:val="4"/>
      </w:pPr>
      <w:r>
        <w:rPr>
          <w:b/>
          <w:color w:val="2E74B5"/>
        </w:rPr>
        <w:t>9.2 Bot Tidak Membalas Pesan</w:t>
      </w:r>
    </w:p>
    <w:p w14:paraId="076BF3C8">
      <w:pPr>
        <w:ind w:firstLine="0"/>
      </w:pPr>
      <w:r>
        <w:t>Periksa:</w:t>
      </w:r>
    </w:p>
    <w:p w14:paraId="43F53E7D">
      <w:pPr>
        <w:pStyle w:val="29"/>
      </w:pPr>
      <w:r>
        <w:t xml:space="preserve">Apakah </w:t>
      </w:r>
      <w:r>
        <w:rPr>
          <w:b/>
        </w:rPr>
        <w:t>Bot Aktif</w:t>
      </w:r>
      <w:r>
        <w:t xml:space="preserve"> = ON? (cek dashboard panel kiri)</w:t>
      </w:r>
    </w:p>
    <w:p w14:paraId="491A185A">
      <w:pPr>
        <w:pStyle w:val="29"/>
      </w:pPr>
      <w:r>
        <w:t xml:space="preserve">Apakah nomor pengirim sudah terdaftar sebagai </w:t>
      </w:r>
      <w:r>
        <w:rPr>
          <w:b/>
        </w:rPr>
        <w:t>Subject Matter</w:t>
      </w:r>
      <w:r>
        <w:t>?</w:t>
      </w:r>
    </w:p>
    <w:p w14:paraId="65403D07">
      <w:pPr>
        <w:pStyle w:val="29"/>
      </w:pPr>
      <w:r>
        <w:t>Cek log di panel kanan untuk melihat status pesan</w:t>
      </w:r>
    </w:p>
    <w:p w14:paraId="304A9AA9">
      <w:pPr>
        <w:pStyle w:val="4"/>
      </w:pPr>
      <w:r>
        <w:rPr>
          <w:b/>
          <w:color w:val="2E74B5"/>
        </w:rPr>
        <w:t>9.3 AI Tidak Merespon / "Maaf, data belum tersedia"</w:t>
      </w:r>
    </w:p>
    <w:p w14:paraId="1A677060">
      <w:pPr>
        <w:ind w:firstLine="0"/>
      </w:pPr>
      <w:r>
        <w:t>Periksa:</w:t>
      </w:r>
    </w:p>
    <w:p w14:paraId="49407142">
      <w:pPr>
        <w:pStyle w:val="29"/>
      </w:pPr>
      <w:r>
        <w:t xml:space="preserve">Apakah </w:t>
      </w:r>
      <w:r>
        <w:rPr>
          <w:b/>
        </w:rPr>
        <w:t>Aktifkan AI</w:t>
      </w:r>
      <w:r>
        <w:t xml:space="preserve"> = ON? (dashboard panel tengah)</w:t>
      </w:r>
    </w:p>
    <w:p w14:paraId="4CC57AAD">
      <w:pPr>
        <w:pStyle w:val="29"/>
      </w:pPr>
      <w:r>
        <w:t xml:space="preserve">Apakah </w:t>
      </w:r>
      <w:r>
        <w:rPr>
          <w:b/>
        </w:rPr>
        <w:t>API URL</w:t>
      </w:r>
      <w:r>
        <w:t xml:space="preserve"> sudah benar? (default: </w:t>
      </w:r>
      <w:r>
        <w:rPr>
          <w:rFonts w:ascii="Courier New" w:hAnsi="Courier New"/>
          <w:color w:val="C7254F"/>
          <w:sz w:val="19"/>
        </w:rPr>
        <w:t>http://192.168.200.177:8000</w:t>
      </w:r>
      <w:r>
        <w:t>)</w:t>
      </w:r>
    </w:p>
    <w:p w14:paraId="1325F958">
      <w:pPr>
        <w:pStyle w:val="29"/>
      </w:pPr>
      <w:r>
        <w:t xml:space="preserve">Apakah server </w:t>
      </w:r>
      <w:r>
        <w:rPr>
          <w:lang w:val="en-US"/>
        </w:rPr>
        <w:t>BPBatam</w:t>
      </w:r>
      <w:r>
        <w:t xml:space="preserve"> AI berjalan? </w:t>
      </w:r>
      <w:r>
        <w:rPr>
          <w:rFonts w:ascii="Courier New" w:hAnsi="Courier New"/>
          <w:color w:val="C7254F"/>
          <w:sz w:val="19"/>
        </w:rPr>
        <w:t>docker compose ps</w:t>
      </w:r>
    </w:p>
    <w:p w14:paraId="51EE889A">
      <w:pPr>
        <w:pStyle w:val="29"/>
      </w:pPr>
      <w:r>
        <w:t xml:space="preserve">Cek log </w:t>
      </w:r>
      <w:r>
        <w:rPr>
          <w:lang w:val="en-US"/>
        </w:rPr>
        <w:t>BPBatam</w:t>
      </w:r>
      <w:r>
        <w:t xml:space="preserve"> AI: </w:t>
      </w:r>
      <w:r>
        <w:rPr>
          <w:rFonts w:ascii="Courier New" w:hAnsi="Courier New"/>
          <w:color w:val="C7254F"/>
          <w:sz w:val="19"/>
        </w:rPr>
        <w:t>docker compose logs -f</w:t>
      </w:r>
    </w:p>
    <w:p w14:paraId="5EB58E09">
      <w:pPr>
        <w:pStyle w:val="29"/>
      </w:pPr>
      <w:r>
        <w:t>Pastikan koneksi Oracle DB berhasil (cek log startup)</w:t>
      </w:r>
    </w:p>
    <w:p w14:paraId="6C711C51">
      <w:pPr>
        <w:pStyle w:val="4"/>
      </w:pPr>
      <w:r>
        <w:rPr>
          <w:b/>
          <w:color w:val="2E74B5"/>
        </w:rPr>
        <w:t>9.4 Melihat Log Real-time</w:t>
      </w:r>
    </w:p>
    <w:p w14:paraId="13602DBE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# Chatbot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cd chatbot-bp-batamv3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logs -f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#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 xml:space="preserve"> 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cd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>-ai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logs -f</w:t>
      </w:r>
    </w:p>
    <w:p w14:paraId="1A50E461">
      <w:pPr>
        <w:pStyle w:val="4"/>
      </w:pPr>
      <w:r>
        <w:rPr>
          <w:b/>
          <w:color w:val="2E74B5"/>
        </w:rPr>
        <w:t>9.5 Restart Container</w:t>
      </w:r>
    </w:p>
    <w:p w14:paraId="26BD01BC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# Chatbot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cd chatbot-bp-batamv3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restart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#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 xml:space="preserve"> 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cd </w:t>
      </w:r>
      <w:r>
        <w:rPr>
          <w:rFonts w:ascii="Courier New" w:hAnsi="Courier New"/>
          <w:color w:val="1E1E1E"/>
          <w:sz w:val="19"/>
          <w:lang w:val="en-US"/>
        </w:rPr>
        <w:t>BPBatam</w:t>
      </w:r>
      <w:r>
        <w:rPr>
          <w:rFonts w:ascii="Courier New" w:hAnsi="Courier New"/>
          <w:color w:val="1E1E1E"/>
          <w:sz w:val="19"/>
        </w:rPr>
        <w:t>-ai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restart</w:t>
      </w:r>
    </w:p>
    <w:p w14:paraId="31021D1B">
      <w:pPr>
        <w:pStyle w:val="4"/>
      </w:pPr>
      <w:r>
        <w:rPr>
          <w:b/>
          <w:color w:val="2E74B5"/>
        </w:rPr>
        <w:t>9.6 Update / Rebuild</w:t>
      </w:r>
    </w:p>
    <w:p w14:paraId="052A9382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# Pull latest &amp; rebuild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down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docker compose up --build -d</w:t>
      </w:r>
    </w:p>
    <w:p w14:paraId="0C1C66AE">
      <w:pPr>
        <w:pStyle w:val="4"/>
      </w:pPr>
      <w:r>
        <w:rPr>
          <w:b/>
          <w:color w:val="2E74B5"/>
        </w:rPr>
        <w:t>9.7 Catatan Penting</w:t>
      </w:r>
    </w:p>
    <w:p w14:paraId="7FAAC1A5">
      <w:pPr>
        <w:pStyle w:val="23"/>
      </w:pPr>
      <w:r>
        <w:rPr>
          <w:b/>
        </w:rPr>
        <w:t>Nomor bot</w:t>
      </w:r>
      <w:r>
        <w:t xml:space="preserve">: HARUS </w:t>
      </w:r>
      <w:r>
        <w:rPr>
          <w:rFonts w:ascii="Courier New" w:hAnsi="Courier New"/>
          <w:color w:val="C7254F"/>
          <w:sz w:val="19"/>
        </w:rPr>
        <w:t>6285168779389</w:t>
      </w:r>
      <w:r>
        <w:t xml:space="preserve"> (hardcoded)</w:t>
      </w:r>
    </w:p>
    <w:p w14:paraId="18919DBB">
      <w:pPr>
        <w:pStyle w:val="23"/>
      </w:pPr>
      <w:r>
        <w:rPr>
          <w:b/>
        </w:rPr>
        <w:t>Session tersimpan</w:t>
      </w:r>
      <w:r>
        <w:t xml:space="preserve"> di </w:t>
      </w:r>
      <w:r>
        <w:rPr>
          <w:rFonts w:ascii="Courier New" w:hAnsi="Courier New"/>
          <w:color w:val="C7254F"/>
          <w:sz w:val="19"/>
        </w:rPr>
        <w:t>data/auth/</w:t>
      </w:r>
      <w:r>
        <w:t xml:space="preserve"> — jangan hapus kecuali ingin logout</w:t>
      </w:r>
    </w:p>
    <w:p w14:paraId="3AF1B6E9">
      <w:pPr>
        <w:pStyle w:val="23"/>
      </w:pPr>
      <w:r>
        <w:rPr>
          <w:b/>
        </w:rPr>
        <w:t>Port chatbot</w:t>
      </w:r>
      <w:r>
        <w:t xml:space="preserve">: 3002 (bisa diubah di </w:t>
      </w:r>
      <w:r>
        <w:rPr>
          <w:rFonts w:ascii="Courier New" w:hAnsi="Courier New"/>
          <w:color w:val="C7254F"/>
          <w:sz w:val="19"/>
        </w:rPr>
        <w:t>docker-compose.yml</w:t>
      </w:r>
      <w:r>
        <w:t>)</w:t>
      </w:r>
    </w:p>
    <w:p w14:paraId="6776A94C">
      <w:pPr>
        <w:pStyle w:val="23"/>
      </w:pPr>
      <w:r>
        <w:rPr>
          <w:b/>
        </w:rPr>
        <w:t xml:space="preserve">Port </w:t>
      </w:r>
      <w:r>
        <w:rPr>
          <w:b/>
          <w:lang w:val="en-US"/>
        </w:rPr>
        <w:t>BPBatam</w:t>
      </w:r>
      <w:r>
        <w:t xml:space="preserve">: 8000 (bisa diubah di </w:t>
      </w:r>
      <w:r>
        <w:rPr>
          <w:rFonts w:ascii="Courier New" w:hAnsi="Courier New"/>
          <w:color w:val="C7254F"/>
          <w:sz w:val="19"/>
        </w:rPr>
        <w:t>.env</w:t>
      </w:r>
      <w:r>
        <w:t>)</w:t>
      </w:r>
    </w:p>
    <w:p w14:paraId="7F390D12">
      <w:pPr>
        <w:pStyle w:val="23"/>
      </w:pPr>
      <w:r>
        <w:rPr>
          <w:b/>
        </w:rPr>
        <w:t>Webhook endpoint</w:t>
      </w:r>
      <w:r>
        <w:t xml:space="preserve">: </w:t>
      </w:r>
      <w:r>
        <w:rPr>
          <w:rFonts w:ascii="Courier New" w:hAnsi="Courier New"/>
          <w:color w:val="C7254F"/>
          <w:sz w:val="19"/>
        </w:rPr>
        <w:t>/webhook/whatsapp</w:t>
      </w:r>
      <w:r>
        <w:t xml:space="preserve"> — tidak perlu autentikasi</w:t>
      </w:r>
    </w:p>
    <w:p w14:paraId="78986B0A">
      <w:pPr>
        <w:pStyle w:val="23"/>
      </w:pPr>
      <w:r>
        <w:rPr>
          <w:b/>
        </w:rPr>
        <w:t>Format nomor</w:t>
      </w:r>
      <w:r>
        <w:t xml:space="preserve">: gunakan kode negara tanpa </w:t>
      </w:r>
      <w:r>
        <w:rPr>
          <w:rFonts w:ascii="Courier New" w:hAnsi="Courier New"/>
          <w:color w:val="C7254F"/>
          <w:sz w:val="19"/>
        </w:rPr>
        <w:t>+</w:t>
      </w:r>
      <w:r>
        <w:t xml:space="preserve"> atau </w:t>
      </w:r>
      <w:r>
        <w:rPr>
          <w:rFonts w:ascii="Courier New" w:hAnsi="Courier New"/>
          <w:color w:val="C7254F"/>
          <w:sz w:val="19"/>
        </w:rPr>
        <w:t>0</w:t>
      </w:r>
      <w:r>
        <w:t xml:space="preserve"> (contoh: </w:t>
      </w:r>
      <w:r>
        <w:rPr>
          <w:rFonts w:ascii="Courier New" w:hAnsi="Courier New"/>
          <w:color w:val="C7254F"/>
          <w:sz w:val="19"/>
        </w:rPr>
        <w:t>6281234567890</w:t>
      </w:r>
      <w:r>
        <w:t>)</w:t>
      </w:r>
    </w:p>
    <w:p w14:paraId="37C3B93D">
      <w:pPr>
        <w:pBdr>
          <w:bottom w:val="single" w:color="AAAAAA" w:sz="4" w:space="1"/>
        </w:pBdr>
        <w:spacing w:before="40" w:after="40"/>
      </w:pPr>
    </w:p>
    <w:p w14:paraId="4496084D">
      <w:pPr>
        <w:pStyle w:val="3"/>
      </w:pPr>
      <w:r>
        <w:rPr>
          <w:b/>
          <w:color w:val="2E74B5"/>
        </w:rPr>
        <w:t xml:space="preserve">10. Dashboard Web </w:t>
      </w:r>
      <w:r>
        <w:rPr>
          <w:b/>
          <w:color w:val="2E74B5"/>
          <w:lang w:val="en-US"/>
        </w:rPr>
        <w:t>BPBatam</w:t>
      </w:r>
      <w:r>
        <w:rPr>
          <w:b/>
          <w:color w:val="2E74B5"/>
        </w:rPr>
        <w:t xml:space="preserve"> AI</w:t>
      </w:r>
    </w:p>
    <w:p w14:paraId="1DB3D8DB">
      <w:pPr>
        <w:ind w:firstLine="0"/>
      </w:pPr>
      <w:r>
        <w:t xml:space="preserve">Dashboard </w:t>
      </w:r>
      <w:r>
        <w:rPr>
          <w:lang w:val="en-US"/>
        </w:rPr>
        <w:t>BPBatam</w:t>
      </w:r>
      <w:r>
        <w:t xml:space="preserve"> AI diakses melalui </w:t>
      </w:r>
      <w:r>
        <w:rPr>
          <w:b/>
        </w:rPr>
        <w:t>http://localhost:8000/</w:t>
      </w:r>
      <w:r>
        <w:t>.</w:t>
      </w:r>
    </w:p>
    <w:p w14:paraId="486B6D47">
      <w:pPr>
        <w:pStyle w:val="4"/>
      </w:pPr>
      <w:r>
        <w:rPr>
          <w:b/>
          <w:color w:val="2E74B5"/>
        </w:rPr>
        <w:t>10.1 Dashboard Utama</w:t>
      </w:r>
    </w:p>
    <w:p w14:paraId="720A7E18">
      <w:pPr>
        <w:pStyle w:val="5"/>
      </w:pPr>
      <w:r>
        <w:rPr>
          <w:b/>
          <w:color w:val="404040"/>
        </w:rPr>
        <w:t>Tampilan</w:t>
      </w:r>
    </w:p>
    <w:p w14:paraId="745F0552">
      <w:pPr>
        <w:ind w:firstLine="0"/>
      </w:pPr>
      <w:r>
        <w:t>Halaman terdiri dari dua panel utama:</w:t>
      </w:r>
    </w:p>
    <w:p w14:paraId="79C0E037">
      <w:pPr>
        <w:ind w:firstLine="0"/>
      </w:pPr>
      <w:r>
        <w:rPr>
          <w:b/>
        </w:rPr>
        <w:t>Panel Kiri — Executive Summary:</w:t>
      </w:r>
    </w:p>
    <w:p w14:paraId="64552667">
      <w:pPr>
        <w:pStyle w:val="23"/>
      </w:pPr>
      <w:r>
        <w:rPr>
          <w:b/>
        </w:rPr>
        <w:t>Input Pertanyaan</w:t>
      </w:r>
      <w:r>
        <w:t>: Kotak teks untuk mengetik pertanyaan seputar data perizinan BP Batam.</w:t>
      </w:r>
    </w:p>
    <w:p w14:paraId="3049CDEF">
      <w:pPr>
        <w:pStyle w:val="23"/>
      </w:pPr>
      <w:r>
        <w:rPr>
          <w:b/>
        </w:rPr>
        <w:t>Tombol AI Insight</w:t>
      </w:r>
      <w:r>
        <w:t>: Toggle untuk mengaktifkan/menonaktifkan analisis LLM pada hasil query.</w:t>
      </w:r>
    </w:p>
    <w:p w14:paraId="19EFC22B">
      <w:pPr>
        <w:pStyle w:val="23"/>
      </w:pPr>
      <w:r>
        <w:rPr>
          <w:b/>
        </w:rPr>
        <w:t>Tombol Proses</w:t>
      </w:r>
      <w:r>
        <w:t>: Mengirim pertanyaan untuk diproses.</w:t>
      </w:r>
    </w:p>
    <w:p w14:paraId="257B7782">
      <w:pPr>
        <w:pStyle w:val="23"/>
      </w:pPr>
      <w:r>
        <w:rPr>
          <w:b/>
        </w:rPr>
        <w:t>Provider Selection Card</w:t>
      </w:r>
      <w:r>
        <w:t>: Pengaturan penyedia layanan yang digunakan.</w:t>
      </w:r>
    </w:p>
    <w:p w14:paraId="49518F60">
      <w:pPr>
        <w:pStyle w:val="23"/>
      </w:pPr>
      <w:r>
        <w:rPr>
          <w:b/>
        </w:rPr>
        <w:t>Contoh Pertanyaan</w:t>
      </w:r>
      <w:r>
        <w:t>: Badge yang bisa diklik untuk mengisi pertanyaan contoh.</w:t>
      </w:r>
    </w:p>
    <w:p w14:paraId="48A27E50">
      <w:pPr>
        <w:pStyle w:val="23"/>
      </w:pPr>
      <w:r>
        <w:rPr>
          <w:b/>
        </w:rPr>
        <w:t>Panel Hasil</w:t>
      </w:r>
      <w:r>
        <w:t>: Menampilkan jawaban, insight, SQL, dan tabel hasil query.</w:t>
      </w:r>
    </w:p>
    <w:p w14:paraId="60FD22A6">
      <w:pPr>
        <w:pStyle w:val="23"/>
      </w:pPr>
      <w:r>
        <w:rPr>
          <w:b/>
        </w:rPr>
        <w:t>Panel Loading</w:t>
      </w:r>
      <w:r>
        <w:t>: Progress bar dan indikator langkah pemrosesan.</w:t>
      </w:r>
    </w:p>
    <w:p w14:paraId="6CF1F773">
      <w:pPr>
        <w:ind w:firstLine="0"/>
      </w:pPr>
      <w:r>
        <w:rPr>
          <w:b/>
        </w:rPr>
        <w:t>Panel Kanan — Riwayat Laporan:</w:t>
      </w:r>
    </w:p>
    <w:p w14:paraId="764BC929">
      <w:pPr>
        <w:pStyle w:val="23"/>
      </w:pPr>
      <w:r>
        <w:t>Menyimpan riwayat pertanyaan (max 50) di localStorage browser.</w:t>
      </w:r>
    </w:p>
    <w:p w14:paraId="78A0877B">
      <w:pPr>
        <w:pStyle w:val="23"/>
      </w:pPr>
      <w:r>
        <w:t>Klik item riwayat untuk mengulang query.</w:t>
      </w:r>
    </w:p>
    <w:p w14:paraId="3F0CFC04">
      <w:pPr>
        <w:pStyle w:val="23"/>
      </w:pPr>
      <w:r>
        <w:t>Tombol hapus (X) untuk menghapus item tertentu.</w:t>
      </w:r>
    </w:p>
    <w:p w14:paraId="38A39CAD">
      <w:pPr>
        <w:pStyle w:val="23"/>
      </w:pPr>
      <w:r>
        <w:t>Tombol "Hapus Semua" untuk membersihkan riwayat.</w:t>
      </w:r>
    </w:p>
    <w:p w14:paraId="670A95B2">
      <w:pPr>
        <w:pStyle w:val="5"/>
      </w:pPr>
      <w:r>
        <w:rPr>
          <w:b/>
          <w:color w:val="404040"/>
        </w:rPr>
        <w:t>Cara Menggunakan</w:t>
      </w:r>
    </w:p>
    <w:p w14:paraId="15FFAD49">
      <w:pPr>
        <w:pStyle w:val="29"/>
      </w:pPr>
      <w:r>
        <w:rPr>
          <w:b/>
        </w:rPr>
        <w:t>Filter (Opsional)</w:t>
      </w:r>
      <w:r>
        <w:t>: Atur filter tanggal dan jenis izin di card pengaturan.</w:t>
      </w:r>
    </w:p>
    <w:p w14:paraId="50291073">
      <w:pPr>
        <w:pStyle w:val="29"/>
      </w:pPr>
      <w:r>
        <w:rPr>
          <w:b/>
        </w:rPr>
        <w:t>Ketikan pertanyaan</w:t>
      </w:r>
      <w:r>
        <w:t xml:space="preserve"> di kotak input, misalnya: </w:t>
      </w:r>
      <w:r>
        <w:rPr>
          <w:i/>
        </w:rPr>
        <w:t>"Total masuk izin BP Batam"</w:t>
      </w:r>
      <w:r>
        <w:t>.</w:t>
      </w:r>
    </w:p>
    <w:p w14:paraId="22585200">
      <w:pPr>
        <w:pStyle w:val="29"/>
      </w:pPr>
      <w:r>
        <w:rPr>
          <w:b/>
        </w:rPr>
        <w:t>Pilih provider</w:t>
      </w:r>
      <w:r>
        <w:t xml:space="preserve"> (jika perlu):</w:t>
      </w:r>
    </w:p>
    <w:p w14:paraId="4C690630">
      <w:pPr>
        <w:pStyle w:val="24"/>
      </w:pPr>
      <w:r>
        <w:rPr>
          <w:i/>
        </w:rPr>
        <w:t>LLM Fallback</w:t>
      </w:r>
      <w:r>
        <w:t>: Ollama (lokal), Cloud (online), Ornith (server lokal).</w:t>
      </w:r>
    </w:p>
    <w:p w14:paraId="59FDEC65">
      <w:pPr>
        <w:pStyle w:val="24"/>
      </w:pPr>
      <w:r>
        <w:rPr>
          <w:i/>
        </w:rPr>
        <w:t>Insight Provider</w:t>
      </w:r>
      <w:r>
        <w:t>: Det (deterministik), Ollama, Cloud, Ornith.</w:t>
      </w:r>
    </w:p>
    <w:p w14:paraId="7BE30FB8">
      <w:pPr>
        <w:pStyle w:val="24"/>
      </w:pPr>
      <w:r>
        <w:rPr>
          <w:i/>
        </w:rPr>
        <w:t>Gaya Jawaban</w:t>
      </w:r>
      <w:r>
        <w:t>: Ringkas (deterministik) atau Natural (LLM).</w:t>
      </w:r>
    </w:p>
    <w:p w14:paraId="498BD607">
      <w:pPr>
        <w:pStyle w:val="29"/>
      </w:pPr>
      <w:r>
        <w:rPr>
          <w:b/>
        </w:rPr>
        <w:t>Klik "Proses"</w:t>
      </w:r>
      <w:r>
        <w:t xml:space="preserve"> atau tekan </w:t>
      </w:r>
      <w:r>
        <w:rPr>
          <w:rFonts w:ascii="Courier New" w:hAnsi="Courier New"/>
          <w:color w:val="C7254F"/>
          <w:sz w:val="19"/>
        </w:rPr>
        <w:t>Enter</w:t>
      </w:r>
      <w:r>
        <w:t>.</w:t>
      </w:r>
    </w:p>
    <w:p w14:paraId="27F25AEC">
      <w:pPr>
        <w:pStyle w:val="29"/>
      </w:pPr>
      <w:r>
        <w:t>Tunggu proses selesai — lihat progress bar dan langkah-langkah pemrosesan.</w:t>
      </w:r>
    </w:p>
    <w:p w14:paraId="659F1888">
      <w:pPr>
        <w:pStyle w:val="29"/>
      </w:pPr>
      <w:r>
        <w:t>Hasil ditampilkan di panel bawah:</w:t>
      </w:r>
    </w:p>
    <w:p w14:paraId="692FB40B">
      <w:pPr>
        <w:pStyle w:val="24"/>
      </w:pPr>
      <w:r>
        <w:rPr>
          <w:b/>
        </w:rPr>
        <w:t>Jawaban</w:t>
      </w:r>
      <w:r>
        <w:t>: Bubble hijau seperti chat WhatsApp.</w:t>
      </w:r>
    </w:p>
    <w:p w14:paraId="2DCF34CB">
      <w:pPr>
        <w:pStyle w:val="24"/>
      </w:pPr>
      <w:r>
        <w:rPr>
          <w:b/>
        </w:rPr>
        <w:t>AI Insight</w:t>
      </w:r>
      <w:r>
        <w:t xml:space="preserve"> (jika diaktifkan): Analisis naratif dari LLM.</w:t>
      </w:r>
    </w:p>
    <w:p w14:paraId="5F5A5644">
      <w:pPr>
        <w:pStyle w:val="24"/>
      </w:pPr>
      <w:r>
        <w:rPr>
          <w:b/>
        </w:rPr>
        <w:t>Ringkasan Data</w:t>
      </w:r>
      <w:r>
        <w:t>: Insight deterministik (angka-angka).</w:t>
      </w:r>
    </w:p>
    <w:p w14:paraId="5EE9D1C1">
      <w:pPr>
        <w:pStyle w:val="24"/>
      </w:pPr>
      <w:r>
        <w:rPr>
          <w:b/>
        </w:rPr>
        <w:t>SQL Query</w:t>
      </w:r>
      <w:r>
        <w:t>: Query SQL yang dihasilkan (CodeMirror, read-only).</w:t>
      </w:r>
    </w:p>
    <w:p w14:paraId="7CD15CC6">
      <w:pPr>
        <w:pStyle w:val="24"/>
      </w:pPr>
      <w:r>
        <w:rPr>
          <w:b/>
        </w:rPr>
        <w:t>Hasil</w:t>
      </w:r>
      <w:r>
        <w:t>: Tab Tabel (tabular) dan JSON (mentah).</w:t>
      </w:r>
    </w:p>
    <w:p w14:paraId="065D9D78">
      <w:pPr>
        <w:pStyle w:val="5"/>
      </w:pPr>
      <w:r>
        <w:rPr>
          <w:b/>
          <w:color w:val="404040"/>
        </w:rPr>
        <w:t>Provider Selection Card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5C89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71147F06">
            <w:pPr>
              <w:spacing w:before="60" w:after="60"/>
            </w:pPr>
            <w:r>
              <w:rPr>
                <w:b/>
                <w:color w:val="FFFFFF"/>
              </w:rPr>
              <w:t>Kolom</w:t>
            </w:r>
          </w:p>
        </w:tc>
        <w:tc>
          <w:tcPr>
            <w:tcW w:w="3024" w:type="dxa"/>
            <w:shd w:val="clear" w:color="auto" w:fill="2E74B5"/>
          </w:tcPr>
          <w:p w14:paraId="44DE9164">
            <w:pPr>
              <w:spacing w:before="60" w:after="60"/>
            </w:pPr>
            <w:r>
              <w:rPr>
                <w:b/>
                <w:color w:val="FFFFFF"/>
              </w:rPr>
              <w:t>Opsi</w:t>
            </w:r>
          </w:p>
        </w:tc>
        <w:tc>
          <w:tcPr>
            <w:tcW w:w="3024" w:type="dxa"/>
            <w:shd w:val="clear" w:color="auto" w:fill="2E74B5"/>
          </w:tcPr>
          <w:p w14:paraId="5364C492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6C24A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97B5F00">
            <w:pPr>
              <w:spacing w:before="60" w:after="60"/>
            </w:pPr>
            <w:r>
              <w:rPr>
                <w:b/>
              </w:rPr>
              <w:t>LLM Fallback</w:t>
            </w:r>
          </w:p>
        </w:tc>
        <w:tc>
          <w:tcPr>
            <w:tcW w:w="3024" w:type="dxa"/>
            <w:shd w:val="clear" w:color="auto" w:fill="FFFFFF"/>
          </w:tcPr>
          <w:p w14:paraId="1101AE6B">
            <w:pPr>
              <w:spacing w:before="60" w:after="60"/>
            </w:pPr>
            <w:r>
              <w:t>Ollama / Cloud / Ornith</w:t>
            </w:r>
          </w:p>
        </w:tc>
        <w:tc>
          <w:tcPr>
            <w:tcW w:w="3024" w:type="dxa"/>
            <w:shd w:val="clear" w:color="auto" w:fill="FFFFFF"/>
          </w:tcPr>
          <w:p w14:paraId="66D40D7A">
            <w:pPr>
              <w:spacing w:before="60" w:after="60"/>
            </w:pPr>
            <w:r>
              <w:t>Penyedia LLM untuk fallback intent classification</w:t>
            </w:r>
          </w:p>
        </w:tc>
      </w:tr>
      <w:tr w14:paraId="2CB0F1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1C0E3199">
            <w:pPr>
              <w:spacing w:before="60" w:after="60"/>
            </w:pPr>
            <w:r>
              <w:rPr>
                <w:b/>
              </w:rPr>
              <w:t>Insight Provider</w:t>
            </w:r>
          </w:p>
        </w:tc>
        <w:tc>
          <w:tcPr>
            <w:tcW w:w="3024" w:type="dxa"/>
            <w:shd w:val="clear" w:color="auto" w:fill="EBF3FB"/>
          </w:tcPr>
          <w:p w14:paraId="656DF4A7">
            <w:pPr>
              <w:spacing w:before="60" w:after="60"/>
            </w:pPr>
            <w:r>
              <w:t>Det / Ollama / Cloud / Ornith</w:t>
            </w:r>
          </w:p>
        </w:tc>
        <w:tc>
          <w:tcPr>
            <w:tcW w:w="3024" w:type="dxa"/>
            <w:shd w:val="clear" w:color="auto" w:fill="EBF3FB"/>
          </w:tcPr>
          <w:p w14:paraId="0CE4F32C">
            <w:pPr>
              <w:spacing w:before="60" w:after="60"/>
            </w:pPr>
            <w:r>
              <w:t>Penyedia insight: Det = deterministik, lainnya = LLM</w:t>
            </w:r>
          </w:p>
        </w:tc>
      </w:tr>
      <w:tr w14:paraId="6FB4B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9C71FFF">
            <w:pPr>
              <w:spacing w:before="60" w:after="60"/>
            </w:pPr>
            <w:r>
              <w:rPr>
                <w:b/>
              </w:rPr>
              <w:t>Gaya Jawaban</w:t>
            </w:r>
          </w:p>
        </w:tc>
        <w:tc>
          <w:tcPr>
            <w:tcW w:w="3024" w:type="dxa"/>
            <w:shd w:val="clear" w:color="auto" w:fill="FFFFFF"/>
          </w:tcPr>
          <w:p w14:paraId="3EEC7011">
            <w:pPr>
              <w:spacing w:before="60" w:after="60"/>
            </w:pPr>
            <w:r>
              <w:t>Ringkas / Natural + Ornith/Ollama/Cloud</w:t>
            </w:r>
          </w:p>
        </w:tc>
        <w:tc>
          <w:tcPr>
            <w:tcW w:w="3024" w:type="dxa"/>
            <w:shd w:val="clear" w:color="auto" w:fill="FFFFFF"/>
          </w:tcPr>
          <w:p w14:paraId="532D441E">
            <w:pPr>
              <w:spacing w:before="60" w:after="60"/>
            </w:pPr>
            <w:r>
              <w:t>Format jawaban + penyedia LLM untuk reply</w:t>
            </w:r>
          </w:p>
        </w:tc>
      </w:tr>
      <w:tr w14:paraId="5D3CC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CA43DD8">
            <w:pPr>
              <w:spacing w:before="60" w:after="60"/>
            </w:pPr>
            <w:r>
              <w:rPr>
                <w:b/>
              </w:rPr>
              <w:t>Filter</w:t>
            </w:r>
          </w:p>
        </w:tc>
        <w:tc>
          <w:tcPr>
            <w:tcW w:w="3024" w:type="dxa"/>
            <w:shd w:val="clear" w:color="auto" w:fill="EBF3FB"/>
          </w:tcPr>
          <w:p w14:paraId="647EB9E7">
            <w:pPr>
              <w:spacing w:before="60" w:after="60"/>
            </w:pPr>
            <w:r>
              <w:t>Tanggal (Semua/2025+/2026+), Izin (Semua/PB/PL/dll.)</w:t>
            </w:r>
          </w:p>
        </w:tc>
        <w:tc>
          <w:tcPr>
            <w:tcW w:w="3024" w:type="dxa"/>
            <w:shd w:val="clear" w:color="auto" w:fill="EBF3FB"/>
          </w:tcPr>
          <w:p w14:paraId="6D3008AA">
            <w:pPr>
              <w:spacing w:before="60" w:after="60"/>
            </w:pPr>
            <w:r>
              <w:t>Filter hasil query</w:t>
            </w:r>
          </w:p>
        </w:tc>
      </w:tr>
    </w:tbl>
    <w:p w14:paraId="5A6D4810">
      <w:pPr>
        <w:pStyle w:val="5"/>
      </w:pPr>
      <w:r>
        <w:rPr>
          <w:b/>
          <w:color w:val="404040"/>
        </w:rPr>
        <w:t>Contoh Pertanyaan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39571F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2E74B5"/>
          </w:tcPr>
          <w:p w14:paraId="42AEDC46">
            <w:pPr>
              <w:spacing w:before="60" w:after="60"/>
            </w:pPr>
            <w:r>
              <w:rPr>
                <w:b/>
                <w:color w:val="FFFFFF"/>
              </w:rPr>
              <w:t>Pertanyaan</w:t>
            </w:r>
          </w:p>
        </w:tc>
        <w:tc>
          <w:tcPr>
            <w:tcW w:w="4535" w:type="dxa"/>
            <w:shd w:val="clear" w:color="auto" w:fill="2E74B5"/>
          </w:tcPr>
          <w:p w14:paraId="00AAAD52">
            <w:pPr>
              <w:spacing w:before="60" w:after="60"/>
            </w:pPr>
            <w:r>
              <w:rPr>
                <w:b/>
                <w:color w:val="FFFFFF"/>
              </w:rPr>
              <w:t>Intent</w:t>
            </w:r>
          </w:p>
        </w:tc>
      </w:tr>
      <w:tr w14:paraId="2FD0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48BACF5E">
            <w:pPr>
              <w:spacing w:before="60" w:after="60"/>
            </w:pPr>
            <w:r>
              <w:t>Total masuk izin BP Batam</w:t>
            </w:r>
          </w:p>
        </w:tc>
        <w:tc>
          <w:tcPr>
            <w:tcW w:w="4535" w:type="dxa"/>
            <w:shd w:val="clear" w:color="auto" w:fill="FFFFFF"/>
          </w:tcPr>
          <w:p w14:paraId="4978B036">
            <w:pPr>
              <w:spacing w:before="60" w:after="60"/>
            </w:pPr>
            <w:r>
              <w:t>KPI Card</w:t>
            </w:r>
          </w:p>
        </w:tc>
      </w:tr>
      <w:tr w14:paraId="2B50D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3EF9ED23">
            <w:pPr>
              <w:spacing w:before="60" w:after="60"/>
            </w:pPr>
            <w:r>
              <w:t>Izin terbit BP Batam</w:t>
            </w:r>
          </w:p>
        </w:tc>
        <w:tc>
          <w:tcPr>
            <w:tcW w:w="4535" w:type="dxa"/>
            <w:shd w:val="clear" w:color="auto" w:fill="EBF3FB"/>
          </w:tcPr>
          <w:p w14:paraId="6099F8E8">
            <w:pPr>
              <w:spacing w:before="60" w:after="60"/>
            </w:pPr>
            <w:r>
              <w:t>KPI Card</w:t>
            </w:r>
          </w:p>
        </w:tc>
      </w:tr>
      <w:tr w14:paraId="2CABF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61BC51D2">
            <w:pPr>
              <w:spacing w:before="60" w:after="60"/>
            </w:pPr>
            <w:r>
              <w:t>Total backlog BP Batam</w:t>
            </w:r>
          </w:p>
        </w:tc>
        <w:tc>
          <w:tcPr>
            <w:tcW w:w="4535" w:type="dxa"/>
            <w:shd w:val="clear" w:color="auto" w:fill="FFFFFF"/>
          </w:tcPr>
          <w:p w14:paraId="2C5AB58A">
            <w:pPr>
              <w:spacing w:before="60" w:after="60"/>
            </w:pPr>
            <w:r>
              <w:t>KPI Card</w:t>
            </w:r>
          </w:p>
        </w:tc>
      </w:tr>
      <w:tr w14:paraId="3F649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34E4CF03">
            <w:pPr>
              <w:spacing w:before="60" w:after="60"/>
            </w:pPr>
            <w:r>
              <w:t>Izin dalam proses BP Batam</w:t>
            </w:r>
          </w:p>
        </w:tc>
        <w:tc>
          <w:tcPr>
            <w:tcW w:w="4535" w:type="dxa"/>
            <w:shd w:val="clear" w:color="auto" w:fill="EBF3FB"/>
          </w:tcPr>
          <w:p w14:paraId="7F8D32AF">
            <w:pPr>
              <w:spacing w:before="60" w:after="60"/>
            </w:pPr>
            <w:r>
              <w:t>KPI Card</w:t>
            </w:r>
          </w:p>
        </w:tc>
      </w:tr>
      <w:tr w14:paraId="69F95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FFFFFF"/>
          </w:tcPr>
          <w:p w14:paraId="509CEBB0">
            <w:pPr>
              <w:spacing w:before="60" w:after="60"/>
            </w:pPr>
            <w:r>
              <w:t>Sebaran izin BP Batam</w:t>
            </w:r>
          </w:p>
        </w:tc>
        <w:tc>
          <w:tcPr>
            <w:tcW w:w="4535" w:type="dxa"/>
            <w:shd w:val="clear" w:color="auto" w:fill="FFFFFF"/>
          </w:tcPr>
          <w:p w14:paraId="6A67DF1B">
            <w:pPr>
              <w:spacing w:before="60" w:after="60"/>
            </w:pPr>
            <w:r>
              <w:t>Sebaran</w:t>
            </w:r>
          </w:p>
        </w:tc>
      </w:tr>
      <w:tr w14:paraId="234AF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5" w:type="dxa"/>
            <w:shd w:val="clear" w:color="auto" w:fill="EBF3FB"/>
          </w:tcPr>
          <w:p w14:paraId="004B9879">
            <w:pPr>
              <w:spacing w:before="60" w:after="60"/>
            </w:pPr>
            <w:r>
              <w:t>Komposisi status perizinan BP Batam</w:t>
            </w:r>
          </w:p>
        </w:tc>
        <w:tc>
          <w:tcPr>
            <w:tcW w:w="4535" w:type="dxa"/>
            <w:shd w:val="clear" w:color="auto" w:fill="EBF3FB"/>
          </w:tcPr>
          <w:p w14:paraId="29E66883">
            <w:pPr>
              <w:spacing w:before="60" w:after="60"/>
            </w:pPr>
            <w:r>
              <w:t>Komposisi Status</w:t>
            </w:r>
          </w:p>
        </w:tc>
      </w:tr>
    </w:tbl>
    <w:p w14:paraId="48E9A7FC">
      <w:pPr>
        <w:pStyle w:val="4"/>
      </w:pPr>
      <w:r>
        <w:rPr>
          <w:b/>
          <w:color w:val="2E74B5"/>
        </w:rPr>
        <w:t>10.2 Manajemen Intent</w:t>
      </w:r>
    </w:p>
    <w:p w14:paraId="582BC202">
      <w:pPr>
        <w:ind w:firstLine="0"/>
      </w:pPr>
      <w:r>
        <w:t xml:space="preserve">Halaman manajemen intent diakses melalui </w:t>
      </w:r>
      <w:r>
        <w:rPr>
          <w:rFonts w:ascii="Courier New" w:hAnsi="Courier New"/>
          <w:color w:val="C7254F"/>
          <w:sz w:val="19"/>
        </w:rPr>
        <w:t>http://localhost:8000/intents</w:t>
      </w:r>
      <w:r>
        <w:t xml:space="preserve"> atau klik tombol </w:t>
      </w:r>
      <w:r>
        <w:rPr>
          <w:b/>
        </w:rPr>
        <w:t>"Kelola Intent"</w:t>
      </w:r>
      <w:r>
        <w:t xml:space="preserve"> di navbar.</w:t>
      </w:r>
    </w:p>
    <w:p w14:paraId="1329A803">
      <w:pPr>
        <w:pStyle w:val="5"/>
      </w:pPr>
      <w:r>
        <w:rPr>
          <w:b/>
          <w:color w:val="404040"/>
        </w:rPr>
        <w:t>Fitur</w:t>
      </w:r>
    </w:p>
    <w:p w14:paraId="33DCA250">
      <w:pPr>
        <w:pStyle w:val="23"/>
      </w:pPr>
      <w:r>
        <w:rPr>
          <w:b/>
        </w:rPr>
        <w:t>Daftar Intent</w:t>
      </w:r>
      <w:r>
        <w:t>: Tabel semua intent dengan status aktif/nonaktif.</w:t>
      </w:r>
    </w:p>
    <w:p w14:paraId="51AAA53B">
      <w:pPr>
        <w:pStyle w:val="23"/>
      </w:pPr>
      <w:r>
        <w:rPr>
          <w:b/>
        </w:rPr>
        <w:t>Tambah Intent</w:t>
      </w:r>
      <w:r>
        <w:t>: Form untuk menambahkan intent baru.</w:t>
      </w:r>
    </w:p>
    <w:p w14:paraId="6DB17407">
      <w:pPr>
        <w:pStyle w:val="23"/>
      </w:pPr>
      <w:r>
        <w:rPr>
          <w:b/>
        </w:rPr>
        <w:t>Edit Intent</w:t>
      </w:r>
      <w:r>
        <w:t>: Mengubah intent yang sudah ada.</w:t>
      </w:r>
    </w:p>
    <w:p w14:paraId="1BD09B75">
      <w:pPr>
        <w:pStyle w:val="23"/>
      </w:pPr>
      <w:r>
        <w:rPr>
          <w:b/>
        </w:rPr>
        <w:t>Hapus Intent</w:t>
      </w:r>
      <w:r>
        <w:t>: Menghapus intent dengan konfirmasi.</w:t>
      </w:r>
    </w:p>
    <w:p w14:paraId="6D722AD3">
      <w:pPr>
        <w:pStyle w:val="23"/>
      </w:pPr>
      <w:r>
        <w:rPr>
          <w:b/>
        </w:rPr>
        <w:t>Export CSV</w:t>
      </w:r>
      <w:r>
        <w:t>: Mendownload semua intent sebagai file CSV.</w:t>
      </w:r>
    </w:p>
    <w:p w14:paraId="23822B5F">
      <w:pPr>
        <w:pStyle w:val="23"/>
      </w:pPr>
      <w:r>
        <w:rPr>
          <w:b/>
        </w:rPr>
        <w:t>Import CSV</w:t>
      </w:r>
      <w:r>
        <w:t>: Mengupload intent dari file CSV.</w:t>
      </w:r>
    </w:p>
    <w:p w14:paraId="67E48198">
      <w:pPr>
        <w:pStyle w:val="5"/>
      </w:pPr>
      <w:r>
        <w:rPr>
          <w:b/>
          <w:color w:val="404040"/>
        </w:rPr>
        <w:t>Form Intent</w:t>
      </w:r>
    </w:p>
    <w:p w14:paraId="0B588815">
      <w:pPr>
        <w:ind w:firstLine="0"/>
      </w:pPr>
      <w:r>
        <w:t>Form intent terdiri dari 5 bagian (accordion):</w:t>
      </w:r>
    </w:p>
    <w:p w14:paraId="33B565C3">
      <w:pPr>
        <w:pStyle w:val="29"/>
      </w:pPr>
      <w:r>
        <w:rPr>
          <w:b/>
        </w:rPr>
        <w:t>Informasi Dasar</w:t>
      </w:r>
    </w:p>
    <w:p w14:paraId="3B5D0B3C">
      <w:pPr>
        <w:pStyle w:val="24"/>
      </w:pPr>
      <w:r>
        <w:t>ID: Identifier unik intent (auto-generate jika dikosongkan).</w:t>
      </w:r>
    </w:p>
    <w:p w14:paraId="5E915437">
      <w:pPr>
        <w:pStyle w:val="24"/>
      </w:pPr>
      <w:r>
        <w:t>Deskripsi: Penjelasan intent.</w:t>
      </w:r>
    </w:p>
    <w:p w14:paraId="1625CD26">
      <w:pPr>
        <w:pStyle w:val="24"/>
      </w:pPr>
      <w:r>
        <w:t>Label LLM: Label yang dikirim ke LLM.</w:t>
      </w:r>
    </w:p>
    <w:p w14:paraId="4DE8E4E2">
      <w:pPr>
        <w:pStyle w:val="24"/>
      </w:pPr>
      <w:r>
        <w:t>Aktif: Centang untuk mengaktifkan intent.</w:t>
      </w:r>
    </w:p>
    <w:p w14:paraId="7807567C">
      <w:pPr>
        <w:pStyle w:val="29"/>
      </w:pPr>
      <w:r>
        <w:rPr>
          <w:b/>
        </w:rPr>
        <w:t>Kata Kunci</w:t>
      </w:r>
    </w:p>
    <w:p w14:paraId="755AEE20">
      <w:pPr>
        <w:pStyle w:val="24"/>
      </w:pPr>
      <w:r>
        <w:t>Pattern regex, satu per baris.</w:t>
      </w:r>
    </w:p>
    <w:p w14:paraId="5597E2A0">
      <w:pPr>
        <w:pStyle w:val="24"/>
      </w:pPr>
      <w:r>
        <w:t xml:space="preserve">Contoh: </w:t>
      </w:r>
      <w:r>
        <w:rPr>
          <w:rFonts w:ascii="Courier New" w:hAnsi="Courier New"/>
          <w:color w:val="C7254F"/>
          <w:sz w:val="19"/>
        </w:rPr>
        <w:t>total.*masuk</w:t>
      </w:r>
      <w:r>
        <w:t xml:space="preserve">, </w:t>
      </w:r>
      <w:r>
        <w:rPr>
          <w:rFonts w:ascii="Courier New" w:hAnsi="Courier New"/>
          <w:color w:val="C7254F"/>
          <w:sz w:val="19"/>
        </w:rPr>
        <w:t>ringkasan.*permohonan</w:t>
      </w:r>
      <w:r>
        <w:t>.</w:t>
      </w:r>
    </w:p>
    <w:p w14:paraId="4115AECF">
      <w:pPr>
        <w:pStyle w:val="29"/>
      </w:pPr>
      <w:r>
        <w:rPr>
          <w:b/>
        </w:rPr>
        <w:t>SQL &amp; Contoh</w:t>
      </w:r>
    </w:p>
    <w:p w14:paraId="6FB8FB2B">
      <w:pPr>
        <w:pStyle w:val="24"/>
      </w:pPr>
      <w:r>
        <w:t xml:space="preserve">SQL Template: Query SQL dengan parameter </w:t>
      </w:r>
      <w:r>
        <w:rPr>
          <w:rFonts w:ascii="Courier New" w:hAnsi="Courier New"/>
          <w:color w:val="C7254F"/>
          <w:sz w:val="19"/>
        </w:rPr>
        <w:t>{param}</w:t>
      </w:r>
      <w:r>
        <w:t>.</w:t>
      </w:r>
    </w:p>
    <w:p w14:paraId="5D587073">
      <w:pPr>
        <w:pStyle w:val="24"/>
      </w:pPr>
      <w:r>
        <w:t>Parameter: Daftar parameter yang digunakan.</w:t>
      </w:r>
    </w:p>
    <w:p w14:paraId="55E9DBE3">
      <w:pPr>
        <w:pStyle w:val="24"/>
      </w:pPr>
      <w:r>
        <w:t>Contoh Pertanyaan: Satu per baris.</w:t>
      </w:r>
    </w:p>
    <w:p w14:paraId="0BFC625B">
      <w:pPr>
        <w:pStyle w:val="29"/>
      </w:pPr>
      <w:r>
        <w:rPr>
          <w:b/>
        </w:rPr>
        <w:t>Template Insight</w:t>
      </w:r>
    </w:p>
    <w:p w14:paraId="5F4A4E44">
      <w:pPr>
        <w:pStyle w:val="24"/>
      </w:pPr>
      <w:r>
        <w:t>Judul, insight, dan rekomendasi (bisa menggunakan template variables).</w:t>
      </w:r>
    </w:p>
    <w:p w14:paraId="4CAD20E0">
      <w:pPr>
        <w:pStyle w:val="29"/>
      </w:pPr>
      <w:r>
        <w:rPr>
          <w:b/>
        </w:rPr>
        <w:t>Format Output</w:t>
      </w:r>
    </w:p>
    <w:p w14:paraId="3BFC1423">
      <w:pPr>
        <w:pStyle w:val="24"/>
      </w:pPr>
      <w:r>
        <w:t>Type: custom, single_value, table.</w:t>
      </w:r>
    </w:p>
    <w:p w14:paraId="67BB07E5">
      <w:pPr>
        <w:pStyle w:val="24"/>
      </w:pPr>
      <w:r>
        <w:t>Title, kolom, value column (sesuai type).</w:t>
      </w:r>
    </w:p>
    <w:p w14:paraId="5F92107B">
      <w:pPr>
        <w:pBdr>
          <w:bottom w:val="single" w:color="AAAAAA" w:sz="4" w:space="1"/>
        </w:pBdr>
        <w:spacing w:before="40" w:after="40"/>
      </w:pPr>
    </w:p>
    <w:p w14:paraId="656B3897">
      <w:pPr>
        <w:pStyle w:val="3"/>
      </w:pPr>
      <w:r>
        <w:rPr>
          <w:b/>
          <w:color w:val="2E74B5"/>
        </w:rPr>
        <w:t xml:space="preserve">11. Panduan API </w:t>
      </w:r>
      <w:r>
        <w:rPr>
          <w:b/>
          <w:color w:val="2E74B5"/>
          <w:lang w:val="en-US"/>
        </w:rPr>
        <w:t>BPBatam</w:t>
      </w:r>
      <w:r>
        <w:rPr>
          <w:b/>
          <w:color w:val="2E74B5"/>
        </w:rPr>
        <w:t xml:space="preserve"> AI</w:t>
      </w:r>
    </w:p>
    <w:p w14:paraId="206AF4AD">
      <w:pPr>
        <w:ind w:firstLine="0"/>
      </w:pPr>
      <w:r>
        <w:rPr>
          <w:b/>
        </w:rPr>
        <w:t>Base 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http://localhost:8000</w:t>
      </w:r>
    </w:p>
    <w:p w14:paraId="7ED9F462">
      <w:pPr>
        <w:pStyle w:val="4"/>
      </w:pPr>
      <w:r>
        <w:rPr>
          <w:b/>
          <w:color w:val="2E74B5"/>
        </w:rPr>
        <w:t>11.1 Autentikasi</w:t>
      </w:r>
    </w:p>
    <w:p w14:paraId="5CE90085">
      <w:pPr>
        <w:ind w:firstLine="0"/>
      </w:pPr>
      <w:r>
        <w:t xml:space="preserve">Jika </w:t>
      </w:r>
      <w:r>
        <w:rPr>
          <w:rFonts w:ascii="Courier New" w:hAnsi="Courier New"/>
          <w:color w:val="C7254F"/>
          <w:sz w:val="19"/>
        </w:rPr>
        <w:t>DASHBOARD_PASSWORD</w:t>
      </w:r>
      <w:r>
        <w:t xml:space="preserve"> diatur di </w:t>
      </w:r>
      <w:r>
        <w:rPr>
          <w:rFonts w:ascii="Courier New" w:hAnsi="Courier New"/>
          <w:color w:val="C7254F"/>
          <w:sz w:val="19"/>
        </w:rPr>
        <w:t>.env</w:t>
      </w:r>
      <w:r>
        <w:t xml:space="preserve">, semua endpoint </w:t>
      </w:r>
      <w:r>
        <w:rPr>
          <w:b/>
        </w:rPr>
        <w:t>kecuali `/webhook/*`</w:t>
      </w:r>
      <w:r>
        <w:t xml:space="preserve"> dilindungi HTTP Basic Auth.</w:t>
      </w:r>
    </w:p>
    <w:p w14:paraId="70443547">
      <w:pPr>
        <w:pStyle w:val="23"/>
      </w:pPr>
      <w:r>
        <w:t xml:space="preserve">Header: </w:t>
      </w:r>
      <w:r>
        <w:rPr>
          <w:rFonts w:ascii="Courier New" w:hAnsi="Courier New"/>
          <w:color w:val="C7254F"/>
          <w:sz w:val="19"/>
        </w:rPr>
        <w:t>Authorization: Basic base64(username:password)</w:t>
      </w:r>
    </w:p>
    <w:p w14:paraId="65F21869">
      <w:pPr>
        <w:pStyle w:val="23"/>
      </w:pPr>
      <w:r>
        <w:t xml:space="preserve">Default username: </w:t>
      </w:r>
      <w:r>
        <w:rPr>
          <w:rFonts w:ascii="Courier New" w:hAnsi="Courier New"/>
          <w:color w:val="C7254F"/>
          <w:sz w:val="19"/>
        </w:rPr>
        <w:t>admin</w:t>
      </w:r>
      <w:r>
        <w:t xml:space="preserve"> (bisa diubah via </w:t>
      </w:r>
      <w:r>
        <w:rPr>
          <w:rFonts w:ascii="Courier New" w:hAnsi="Courier New"/>
          <w:color w:val="C7254F"/>
          <w:sz w:val="19"/>
        </w:rPr>
        <w:t>DASHBOARD_USERNAME</w:t>
      </w:r>
      <w:r>
        <w:t>)</w:t>
      </w:r>
    </w:p>
    <w:p w14:paraId="010E46C3">
      <w:pPr>
        <w:ind w:firstLine="0"/>
      </w:pPr>
      <w:r>
        <w:rPr>
          <w:b/>
        </w:rPr>
        <w:t>Endpoint yang dikecualikan dari auth:</w:t>
      </w:r>
    </w:p>
    <w:p w14:paraId="6FEBCCEE">
      <w:pPr>
        <w:pStyle w:val="23"/>
      </w:pPr>
      <w:r>
        <w:rPr>
          <w:rFonts w:ascii="Courier New" w:hAnsi="Courier New"/>
          <w:color w:val="C7254F"/>
          <w:sz w:val="19"/>
        </w:rPr>
        <w:t>POST /webhook/whatsapp</w:t>
      </w:r>
    </w:p>
    <w:p w14:paraId="6DDF2868">
      <w:pPr>
        <w:pStyle w:val="23"/>
      </w:pPr>
      <w:r>
        <w:rPr>
          <w:rFonts w:ascii="Courier New" w:hAnsi="Courier New"/>
          <w:color w:val="C7254F"/>
          <w:sz w:val="19"/>
        </w:rPr>
        <w:t>GET /webhook/health</w:t>
      </w:r>
    </w:p>
    <w:p w14:paraId="27A8A532">
      <w:pPr>
        <w:pStyle w:val="4"/>
      </w:pPr>
      <w:r>
        <w:rPr>
          <w:b/>
          <w:color w:val="2E74B5"/>
        </w:rPr>
        <w:t>11.2 Endpoint /api/query</w:t>
      </w:r>
    </w:p>
    <w:p w14:paraId="2C034AB7">
      <w:pPr>
        <w:ind w:firstLine="0"/>
      </w:pPr>
      <w:r>
        <w:t>Mengembalikan hasil query lengkap termasuk SQL, data mentah, dan insight.</w:t>
      </w:r>
    </w:p>
    <w:p w14:paraId="045D6DBF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POST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/api/query</w:t>
      </w:r>
      <w:r>
        <w:t xml:space="preserve"> </w:t>
      </w:r>
      <w:r>
        <w:rPr>
          <w:b/>
        </w:rPr>
        <w:t>Content-Type</w:t>
      </w:r>
      <w:r>
        <w:t xml:space="preserve">: </w:t>
      </w:r>
      <w:r>
        <w:rPr>
          <w:rFonts w:ascii="Courier New" w:hAnsi="Courier New"/>
          <w:color w:val="C7254F"/>
          <w:sz w:val="19"/>
        </w:rPr>
        <w:t>application/json</w:t>
      </w:r>
    </w:p>
    <w:p w14:paraId="5773FEF6">
      <w:pPr>
        <w:ind w:firstLine="0"/>
      </w:pPr>
      <w:r>
        <w:rPr>
          <w:b/>
        </w:rPr>
        <w:t>Body</w:t>
      </w:r>
      <w:r>
        <w:t>:</w:t>
      </w:r>
    </w:p>
    <w:p w14:paraId="4C18A232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"message": "Total masuk izin BP Batam",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"intent_provider": "local",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"insight_provider": "deterministic",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"insight_llm_provider": "local",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"tgl_status_terakhir":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"perizinan":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"kategori_status":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"tahun":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"bulan":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"pilih_izin":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"rentang_tgl_masuk":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"filter_tahun":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"filter_bulan": "",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"reply_provider": "llm",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"reply_llm_provider": "llamacpp"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48C58D87">
      <w:pPr>
        <w:ind w:firstLine="0"/>
      </w:pPr>
      <w:r>
        <w:rPr>
          <w:b/>
        </w:rPr>
        <w:t>Parameter</w:t>
      </w:r>
      <w:r>
        <w:t>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6C25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2E74B5"/>
          </w:tcPr>
          <w:p w14:paraId="36558B30">
            <w:pPr>
              <w:spacing w:before="60" w:after="6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2268" w:type="dxa"/>
            <w:shd w:val="clear" w:color="auto" w:fill="2E74B5"/>
          </w:tcPr>
          <w:p w14:paraId="1C224407">
            <w:pPr>
              <w:spacing w:before="60" w:after="6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2268" w:type="dxa"/>
            <w:shd w:val="clear" w:color="auto" w:fill="2E74B5"/>
          </w:tcPr>
          <w:p w14:paraId="2887D600">
            <w:pPr>
              <w:spacing w:before="60" w:after="6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2268" w:type="dxa"/>
            <w:shd w:val="clear" w:color="auto" w:fill="2E74B5"/>
          </w:tcPr>
          <w:p w14:paraId="595510AA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2410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0D9D1FF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message</w:t>
            </w:r>
          </w:p>
        </w:tc>
        <w:tc>
          <w:tcPr>
            <w:tcW w:w="2268" w:type="dxa"/>
            <w:shd w:val="clear" w:color="auto" w:fill="FFFFFF"/>
          </w:tcPr>
          <w:p w14:paraId="15BC7D5A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488766BB">
            <w:pPr>
              <w:spacing w:before="60" w:after="60"/>
            </w:pPr>
            <w:r>
              <w:t>(required)</w:t>
            </w:r>
          </w:p>
        </w:tc>
        <w:tc>
          <w:tcPr>
            <w:tcW w:w="2268" w:type="dxa"/>
            <w:shd w:val="clear" w:color="auto" w:fill="FFFFFF"/>
          </w:tcPr>
          <w:p w14:paraId="66991316">
            <w:pPr>
              <w:spacing w:before="60" w:after="60"/>
            </w:pPr>
            <w:r>
              <w:t>Pertanyaan user</w:t>
            </w:r>
          </w:p>
        </w:tc>
      </w:tr>
      <w:tr w14:paraId="6808F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0A2AFE5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intent_provider</w:t>
            </w:r>
          </w:p>
        </w:tc>
        <w:tc>
          <w:tcPr>
            <w:tcW w:w="2268" w:type="dxa"/>
            <w:shd w:val="clear" w:color="auto" w:fill="EBF3FB"/>
          </w:tcPr>
          <w:p w14:paraId="703E7E63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EBF3FB"/>
          </w:tcPr>
          <w:p w14:paraId="045E1A0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"local"</w:t>
            </w:r>
          </w:p>
        </w:tc>
        <w:tc>
          <w:tcPr>
            <w:tcW w:w="2268" w:type="dxa"/>
            <w:shd w:val="clear" w:color="auto" w:fill="EBF3FB"/>
          </w:tcPr>
          <w:p w14:paraId="0ABF7A3A">
            <w:pPr>
              <w:spacing w:before="60" w:after="60"/>
            </w:pPr>
            <w:r>
              <w:t xml:space="preserve">Provider intent: </w:t>
            </w:r>
            <w:r>
              <w:rPr>
                <w:rFonts w:ascii="Courier New" w:hAnsi="Courier New"/>
                <w:color w:val="C7254F"/>
                <w:sz w:val="19"/>
              </w:rPr>
              <w:t>local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cloud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llamacpp</w:t>
            </w:r>
          </w:p>
        </w:tc>
      </w:tr>
      <w:tr w14:paraId="5AA2E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57EA9DD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insight_provider</w:t>
            </w:r>
          </w:p>
        </w:tc>
        <w:tc>
          <w:tcPr>
            <w:tcW w:w="2268" w:type="dxa"/>
            <w:shd w:val="clear" w:color="auto" w:fill="FFFFFF"/>
          </w:tcPr>
          <w:p w14:paraId="3B56CA7F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4FBA36E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"deterministic"</w:t>
            </w:r>
          </w:p>
        </w:tc>
        <w:tc>
          <w:tcPr>
            <w:tcW w:w="2268" w:type="dxa"/>
            <w:shd w:val="clear" w:color="auto" w:fill="FFFFFF"/>
          </w:tcPr>
          <w:p w14:paraId="144E681B">
            <w:pPr>
              <w:spacing w:before="60" w:after="60"/>
            </w:pPr>
            <w:r>
              <w:t xml:space="preserve">Provider insight: </w:t>
            </w:r>
            <w:r>
              <w:rPr>
                <w:rFonts w:ascii="Courier New" w:hAnsi="Courier New"/>
                <w:color w:val="C7254F"/>
                <w:sz w:val="19"/>
              </w:rPr>
              <w:t>deterministic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llm</w:t>
            </w:r>
          </w:p>
        </w:tc>
      </w:tr>
      <w:tr w14:paraId="4DDC9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1B4A8009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insight_llm_provider</w:t>
            </w:r>
          </w:p>
        </w:tc>
        <w:tc>
          <w:tcPr>
            <w:tcW w:w="2268" w:type="dxa"/>
            <w:shd w:val="clear" w:color="auto" w:fill="EBF3FB"/>
          </w:tcPr>
          <w:p w14:paraId="02FF9403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EBF3FB"/>
          </w:tcPr>
          <w:p w14:paraId="53A1C5B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"local"</w:t>
            </w:r>
          </w:p>
        </w:tc>
        <w:tc>
          <w:tcPr>
            <w:tcW w:w="2268" w:type="dxa"/>
            <w:shd w:val="clear" w:color="auto" w:fill="EBF3FB"/>
          </w:tcPr>
          <w:p w14:paraId="70A30807">
            <w:pPr>
              <w:spacing w:before="60" w:after="60"/>
            </w:pPr>
            <w:r>
              <w:t xml:space="preserve">LLM provider untuk insight: </w:t>
            </w:r>
            <w:r>
              <w:rPr>
                <w:rFonts w:ascii="Courier New" w:hAnsi="Courier New"/>
                <w:color w:val="C7254F"/>
                <w:sz w:val="19"/>
              </w:rPr>
              <w:t>local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cloud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llamacpp</w:t>
            </w:r>
          </w:p>
        </w:tc>
      </w:tr>
      <w:tr w14:paraId="6237E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0860E26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reply_provider</w:t>
            </w:r>
          </w:p>
        </w:tc>
        <w:tc>
          <w:tcPr>
            <w:tcW w:w="2268" w:type="dxa"/>
            <w:shd w:val="clear" w:color="auto" w:fill="FFFFFF"/>
          </w:tcPr>
          <w:p w14:paraId="7DF07655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7D9427F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"llm"</w:t>
            </w:r>
          </w:p>
        </w:tc>
        <w:tc>
          <w:tcPr>
            <w:tcW w:w="2268" w:type="dxa"/>
            <w:shd w:val="clear" w:color="auto" w:fill="FFFFFF"/>
          </w:tcPr>
          <w:p w14:paraId="00FC8B6B">
            <w:pPr>
              <w:spacing w:before="60" w:after="60"/>
            </w:pPr>
            <w:r>
              <w:t xml:space="preserve">Provider reply: </w:t>
            </w:r>
            <w:r>
              <w:rPr>
                <w:rFonts w:ascii="Courier New" w:hAnsi="Courier New"/>
                <w:color w:val="C7254F"/>
                <w:sz w:val="19"/>
              </w:rPr>
              <w:t>deterministic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llm</w:t>
            </w:r>
          </w:p>
        </w:tc>
      </w:tr>
      <w:tr w14:paraId="36B8C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2A55A6F7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reply_llm_provider</w:t>
            </w:r>
          </w:p>
        </w:tc>
        <w:tc>
          <w:tcPr>
            <w:tcW w:w="2268" w:type="dxa"/>
            <w:shd w:val="clear" w:color="auto" w:fill="EBF3FB"/>
          </w:tcPr>
          <w:p w14:paraId="181C4E74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EBF3FB"/>
          </w:tcPr>
          <w:p w14:paraId="31F9F2F9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"llamacpp"</w:t>
            </w:r>
          </w:p>
        </w:tc>
        <w:tc>
          <w:tcPr>
            <w:tcW w:w="2268" w:type="dxa"/>
            <w:shd w:val="clear" w:color="auto" w:fill="EBF3FB"/>
          </w:tcPr>
          <w:p w14:paraId="6E0A7B54">
            <w:pPr>
              <w:spacing w:before="60" w:after="60"/>
            </w:pPr>
            <w:r>
              <w:t xml:space="preserve">LLM provider untuk reply: </w:t>
            </w:r>
            <w:r>
              <w:rPr>
                <w:rFonts w:ascii="Courier New" w:hAnsi="Courier New"/>
                <w:color w:val="C7254F"/>
                <w:sz w:val="19"/>
              </w:rPr>
              <w:t>local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cloud</w:t>
            </w:r>
            <w:r>
              <w:t xml:space="preserve">, </w:t>
            </w:r>
            <w:r>
              <w:rPr>
                <w:rFonts w:ascii="Courier New" w:hAnsi="Courier New"/>
                <w:color w:val="C7254F"/>
                <w:sz w:val="19"/>
              </w:rPr>
              <w:t>llamacpp</w:t>
            </w:r>
          </w:p>
        </w:tc>
      </w:tr>
      <w:tr w14:paraId="57505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7C167A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tgl_status_terakhir</w:t>
            </w:r>
          </w:p>
        </w:tc>
        <w:tc>
          <w:tcPr>
            <w:tcW w:w="2268" w:type="dxa"/>
            <w:shd w:val="clear" w:color="auto" w:fill="FFFFFF"/>
          </w:tcPr>
          <w:p w14:paraId="462ADB97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7E225C6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2268" w:type="dxa"/>
            <w:shd w:val="clear" w:color="auto" w:fill="FFFFFF"/>
          </w:tcPr>
          <w:p w14:paraId="038DD2A2">
            <w:pPr>
              <w:spacing w:before="60" w:after="60"/>
            </w:pPr>
            <w:r>
              <w:t>Filter tanggal status terakhir</w:t>
            </w:r>
          </w:p>
        </w:tc>
      </w:tr>
      <w:tr w14:paraId="76957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73E5741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perizinan</w:t>
            </w:r>
          </w:p>
        </w:tc>
        <w:tc>
          <w:tcPr>
            <w:tcW w:w="2268" w:type="dxa"/>
            <w:shd w:val="clear" w:color="auto" w:fill="EBF3FB"/>
          </w:tcPr>
          <w:p w14:paraId="03E9A4CF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EBF3FB"/>
          </w:tcPr>
          <w:p w14:paraId="31D434C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2268" w:type="dxa"/>
            <w:shd w:val="clear" w:color="auto" w:fill="EBF3FB"/>
          </w:tcPr>
          <w:p w14:paraId="6FDC6700">
            <w:pPr>
              <w:spacing w:before="60" w:after="60"/>
            </w:pPr>
            <w:r>
              <w:t>Filter jenis izin</w:t>
            </w:r>
          </w:p>
        </w:tc>
      </w:tr>
      <w:tr w14:paraId="7C8BE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61A71E4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kategori_status</w:t>
            </w:r>
          </w:p>
        </w:tc>
        <w:tc>
          <w:tcPr>
            <w:tcW w:w="2268" w:type="dxa"/>
            <w:shd w:val="clear" w:color="auto" w:fill="FFFFFF"/>
          </w:tcPr>
          <w:p w14:paraId="1A11570A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1DEC26D5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2268" w:type="dxa"/>
            <w:shd w:val="clear" w:color="auto" w:fill="FFFFFF"/>
          </w:tcPr>
          <w:p w14:paraId="31C5EA2F">
            <w:pPr>
              <w:spacing w:before="60" w:after="60"/>
            </w:pPr>
            <w:r>
              <w:t>Filter kategori status</w:t>
            </w:r>
          </w:p>
        </w:tc>
      </w:tr>
      <w:tr w14:paraId="6266B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7828B78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tahun</w:t>
            </w:r>
          </w:p>
        </w:tc>
        <w:tc>
          <w:tcPr>
            <w:tcW w:w="2268" w:type="dxa"/>
            <w:shd w:val="clear" w:color="auto" w:fill="EBF3FB"/>
          </w:tcPr>
          <w:p w14:paraId="391380BD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EBF3FB"/>
          </w:tcPr>
          <w:p w14:paraId="4CA51FAA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2268" w:type="dxa"/>
            <w:shd w:val="clear" w:color="auto" w:fill="EBF3FB"/>
          </w:tcPr>
          <w:p w14:paraId="7B29C91D">
            <w:pPr>
              <w:spacing w:before="60" w:after="60"/>
            </w:pPr>
            <w:r>
              <w:t>Filter tahun</w:t>
            </w:r>
          </w:p>
        </w:tc>
      </w:tr>
      <w:tr w14:paraId="5BF8B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B789EB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bulan</w:t>
            </w:r>
          </w:p>
        </w:tc>
        <w:tc>
          <w:tcPr>
            <w:tcW w:w="2268" w:type="dxa"/>
            <w:shd w:val="clear" w:color="auto" w:fill="FFFFFF"/>
          </w:tcPr>
          <w:p w14:paraId="461D6E09">
            <w:pPr>
              <w:spacing w:before="60" w:after="60"/>
            </w:pPr>
            <w:r>
              <w:t>string</w:t>
            </w:r>
          </w:p>
        </w:tc>
        <w:tc>
          <w:tcPr>
            <w:tcW w:w="2268" w:type="dxa"/>
            <w:shd w:val="clear" w:color="auto" w:fill="FFFFFF"/>
          </w:tcPr>
          <w:p w14:paraId="0F5F99D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""</w:t>
            </w:r>
          </w:p>
        </w:tc>
        <w:tc>
          <w:tcPr>
            <w:tcW w:w="2268" w:type="dxa"/>
            <w:shd w:val="clear" w:color="auto" w:fill="FFFFFF"/>
          </w:tcPr>
          <w:p w14:paraId="786BEFEA">
            <w:pPr>
              <w:spacing w:before="60" w:after="60"/>
            </w:pPr>
            <w:r>
              <w:t>Filter bulan</w:t>
            </w:r>
          </w:p>
        </w:tc>
      </w:tr>
    </w:tbl>
    <w:p w14:paraId="0719C14A">
      <w:pPr>
        <w:ind w:firstLine="0"/>
      </w:pPr>
      <w:r>
        <w:rPr>
          <w:b/>
        </w:rPr>
        <w:t>Response</w:t>
      </w:r>
      <w:r>
        <w:t>:</w:t>
      </w:r>
    </w:p>
    <w:p w14:paraId="6EF74BAC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"reply": "**Ringkasan KPI Permohonan Izin BP Batam**...",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"sql": "SELECT ... FROM US_DWH.BI_T_ALL ...",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"result": [ { "TOTAL_DOKUMEN": 5000, "TOTAL_TERBIT": 3500 } 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"intent": "bp_all_kpi_card",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"ai_insight": "Total 5000 dokumen dengan 3500 terbit...",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"deterministic_insight": "Total 5000 dokumen, 3500 terbit (70%)...",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"elapsed": 1.23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29DF5D11">
      <w:pPr>
        <w:ind w:firstLine="0"/>
      </w:pPr>
      <w:r>
        <w:rPr>
          <w:b/>
        </w:rPr>
        <w:t>Response Fields: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295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416502ED">
            <w:pPr>
              <w:spacing w:before="60" w:after="6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3024" w:type="dxa"/>
            <w:shd w:val="clear" w:color="auto" w:fill="2E74B5"/>
          </w:tcPr>
          <w:p w14:paraId="7A874C57">
            <w:pPr>
              <w:spacing w:before="60" w:after="6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024" w:type="dxa"/>
            <w:shd w:val="clear" w:color="auto" w:fill="2E74B5"/>
          </w:tcPr>
          <w:p w14:paraId="24CD5374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771D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6F23EE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reply</w:t>
            </w:r>
          </w:p>
        </w:tc>
        <w:tc>
          <w:tcPr>
            <w:tcW w:w="3024" w:type="dxa"/>
            <w:shd w:val="clear" w:color="auto" w:fill="FFFFFF"/>
          </w:tcPr>
          <w:p w14:paraId="03661CC9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531DD16A">
            <w:pPr>
              <w:spacing w:before="60" w:after="60"/>
            </w:pPr>
            <w:r>
              <w:t>Jawaban natural/bahasa alami (format WhatsApp)</w:t>
            </w:r>
          </w:p>
        </w:tc>
      </w:tr>
      <w:tr w14:paraId="41392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4F41312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sql</w:t>
            </w:r>
          </w:p>
        </w:tc>
        <w:tc>
          <w:tcPr>
            <w:tcW w:w="3024" w:type="dxa"/>
            <w:shd w:val="clear" w:color="auto" w:fill="EBF3FB"/>
          </w:tcPr>
          <w:p w14:paraId="6A6D0E43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7102F035">
            <w:pPr>
              <w:spacing w:before="60" w:after="60"/>
            </w:pPr>
            <w:r>
              <w:t>SQL query yang dihasilkan</w:t>
            </w:r>
          </w:p>
        </w:tc>
      </w:tr>
      <w:tr w14:paraId="66622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14D1A5F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result</w:t>
            </w:r>
          </w:p>
        </w:tc>
        <w:tc>
          <w:tcPr>
            <w:tcW w:w="3024" w:type="dxa"/>
            <w:shd w:val="clear" w:color="auto" w:fill="FFFFFF"/>
          </w:tcPr>
          <w:p w14:paraId="60D61CE8">
            <w:pPr>
              <w:spacing w:before="60" w:after="60"/>
            </w:pPr>
            <w:r>
              <w:t>array</w:t>
            </w:r>
          </w:p>
        </w:tc>
        <w:tc>
          <w:tcPr>
            <w:tcW w:w="3024" w:type="dxa"/>
            <w:shd w:val="clear" w:color="auto" w:fill="FFFFFF"/>
          </w:tcPr>
          <w:p w14:paraId="57CDECFE">
            <w:pPr>
              <w:spacing w:before="60" w:after="60"/>
            </w:pPr>
            <w:r>
              <w:t>Array of objects (hasil query database)</w:t>
            </w:r>
          </w:p>
        </w:tc>
      </w:tr>
      <w:tr w14:paraId="1A7DD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1955DD8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intent</w:t>
            </w:r>
          </w:p>
        </w:tc>
        <w:tc>
          <w:tcPr>
            <w:tcW w:w="3024" w:type="dxa"/>
            <w:shd w:val="clear" w:color="auto" w:fill="EBF3FB"/>
          </w:tcPr>
          <w:p w14:paraId="26FA7AD8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44287451">
            <w:pPr>
              <w:spacing w:before="60" w:after="60"/>
            </w:pPr>
            <w:r>
              <w:t>ID intent yang terdeteksi</w:t>
            </w:r>
          </w:p>
        </w:tc>
      </w:tr>
      <w:tr w14:paraId="0EFAA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7946398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ai_insight</w:t>
            </w:r>
          </w:p>
        </w:tc>
        <w:tc>
          <w:tcPr>
            <w:tcW w:w="3024" w:type="dxa"/>
            <w:shd w:val="clear" w:color="auto" w:fill="FFFFFF"/>
          </w:tcPr>
          <w:p w14:paraId="5EE8FAAE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0FF218C2">
            <w:pPr>
              <w:spacing w:before="60" w:after="60"/>
            </w:pPr>
            <w:r>
              <w:t>Analisis insight dari LLM (kosong jika insight_provider=deterministic)</w:t>
            </w:r>
          </w:p>
        </w:tc>
      </w:tr>
      <w:tr w14:paraId="264A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00AF3DB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deterministic_insight</w:t>
            </w:r>
          </w:p>
        </w:tc>
        <w:tc>
          <w:tcPr>
            <w:tcW w:w="3024" w:type="dxa"/>
            <w:shd w:val="clear" w:color="auto" w:fill="EBF3FB"/>
          </w:tcPr>
          <w:p w14:paraId="74615B09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45831F59">
            <w:pPr>
              <w:spacing w:before="60" w:after="60"/>
            </w:pPr>
            <w:r>
              <w:t>Insight deterministik berbasis template</w:t>
            </w:r>
          </w:p>
        </w:tc>
      </w:tr>
      <w:tr w14:paraId="73482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3B844D9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elapsed</w:t>
            </w:r>
          </w:p>
        </w:tc>
        <w:tc>
          <w:tcPr>
            <w:tcW w:w="3024" w:type="dxa"/>
            <w:shd w:val="clear" w:color="auto" w:fill="FFFFFF"/>
          </w:tcPr>
          <w:p w14:paraId="07DF21C7">
            <w:pPr>
              <w:spacing w:before="60" w:after="60"/>
            </w:pPr>
            <w:r>
              <w:t>float</w:t>
            </w:r>
          </w:p>
        </w:tc>
        <w:tc>
          <w:tcPr>
            <w:tcW w:w="3024" w:type="dxa"/>
            <w:shd w:val="clear" w:color="auto" w:fill="FFFFFF"/>
          </w:tcPr>
          <w:p w14:paraId="4BA424C1">
            <w:pPr>
              <w:spacing w:before="60" w:after="60"/>
            </w:pPr>
            <w:r>
              <w:t>Waktu pemrosesan dalam detik</w:t>
            </w:r>
          </w:p>
        </w:tc>
      </w:tr>
    </w:tbl>
    <w:p w14:paraId="7ED8D65E">
      <w:pPr>
        <w:ind w:firstLine="0"/>
      </w:pPr>
      <w:r>
        <w:rPr>
          <w:b/>
        </w:rPr>
        <w:t>Contoh cURL</w:t>
      </w:r>
      <w:r>
        <w:t>:</w:t>
      </w:r>
    </w:p>
    <w:p w14:paraId="5CBAC22C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curl -X POST "http://localhost:8000/api/query" \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-H "Content-Type: application/json" \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-d '{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"message": "Total masuk izin BP Batam",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"intent_provider": "local",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"insight_provider": "deterministic",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"reply_provider": "llm",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"reply_llm_provider": "llamacpp"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}'</w:t>
      </w:r>
    </w:p>
    <w:p w14:paraId="614B163B">
      <w:pPr>
        <w:pStyle w:val="4"/>
      </w:pPr>
      <w:r>
        <w:rPr>
          <w:b/>
          <w:color w:val="2E74B5"/>
        </w:rPr>
        <w:t>11.3 Endpoint /api/query/stream (SSE)</w:t>
      </w:r>
    </w:p>
    <w:p w14:paraId="33115B5E">
      <w:pPr>
        <w:ind w:firstLine="0"/>
      </w:pPr>
      <w:r>
        <w:t>Server-Sent Events endpoint untuk streaming progress real-time. Digunakan oleh dashboard utama.</w:t>
      </w:r>
    </w:p>
    <w:p w14:paraId="79C6C71D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/api/query/stream</w:t>
      </w:r>
      <w:r>
        <w:t xml:space="preserve"> </w:t>
      </w:r>
      <w:r>
        <w:rPr>
          <w:b/>
        </w:rPr>
        <w:t>Parameter</w:t>
      </w:r>
      <w:r>
        <w:t xml:space="preserve">: Semua field sama seperti </w:t>
      </w:r>
      <w:r>
        <w:rPr>
          <w:rFonts w:ascii="Courier New" w:hAnsi="Courier New"/>
          <w:color w:val="C7254F"/>
          <w:sz w:val="19"/>
        </w:rPr>
        <w:t>POST /api/query</w:t>
      </w:r>
      <w:r>
        <w:t>, dikirim sebagai query parameter URL.</w:t>
      </w:r>
    </w:p>
    <w:p w14:paraId="6FD2F6C8">
      <w:pPr>
        <w:ind w:firstLine="0"/>
      </w:pPr>
      <w:r>
        <w:rPr>
          <w:b/>
        </w:rPr>
        <w:t>Contoh</w:t>
      </w:r>
      <w:r>
        <w:t>:</w:t>
      </w:r>
    </w:p>
    <w:p w14:paraId="782721A9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GET /api/query/stream?message=Total+masuk+izin+BP+Batam&amp;intent_provider=local&amp;reply_llm_provider=llamacpp</w:t>
      </w:r>
    </w:p>
    <w:p w14:paraId="7B508E85">
      <w:pPr>
        <w:ind w:firstLine="0"/>
      </w:pPr>
      <w:r>
        <w:rPr>
          <w:b/>
        </w:rPr>
        <w:t>Response (SSE)</w:t>
      </w:r>
      <w:r>
        <w:t xml:space="preserve">: Setiap event adalah line </w:t>
      </w:r>
      <w:r>
        <w:rPr>
          <w:rFonts w:ascii="Courier New" w:hAnsi="Courier New"/>
          <w:color w:val="C7254F"/>
          <w:sz w:val="19"/>
        </w:rPr>
        <w:t>data: {json}</w:t>
      </w:r>
      <w:r>
        <w:t>.</w:t>
      </w:r>
    </w:p>
    <w:p w14:paraId="32B8D878">
      <w:pPr>
        <w:ind w:firstLine="0"/>
      </w:pPr>
      <w:r>
        <w:rPr>
          <w:b/>
        </w:rPr>
        <w:t>Progress event</w:t>
      </w:r>
      <w:r>
        <w:t>:</w:t>
      </w:r>
    </w:p>
    <w:p w14:paraId="47A7D555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data: {"step": "Menganalisis pertanyaan...", "progress": 5}</w:t>
      </w:r>
    </w:p>
    <w:p w14:paraId="33D2CBDF">
      <w:pPr>
        <w:ind w:firstLine="0"/>
      </w:pPr>
      <w:r>
        <w:rPr>
          <w:b/>
        </w:rPr>
        <w:t>Done event</w:t>
      </w:r>
      <w:r>
        <w:t xml:space="preserve"> (ketika </w:t>
      </w:r>
      <w:r>
        <w:rPr>
          <w:rFonts w:ascii="Courier New" w:hAnsi="Courier New"/>
          <w:color w:val="C7254F"/>
          <w:sz w:val="19"/>
        </w:rPr>
        <w:t>done: true</w:t>
      </w:r>
      <w:r>
        <w:t>):</w:t>
      </w:r>
    </w:p>
    <w:p w14:paraId="72F93C5D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data: {"done": true, "reply": "...", "sql": "...", "result": [...], "intent": "...", "ai_insight": "...", "progress": 100}</w:t>
      </w:r>
    </w:p>
    <w:p w14:paraId="1AF9B5E9">
      <w:pPr>
        <w:ind w:firstLine="0"/>
      </w:pPr>
      <w:r>
        <w:rPr>
          <w:b/>
        </w:rPr>
        <w:t>Step progression: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0ACC8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016BB856">
            <w:pPr>
              <w:spacing w:before="60" w:after="60"/>
            </w:pPr>
            <w:r>
              <w:rPr>
                <w:b/>
                <w:color w:val="FFFFFF"/>
              </w:rPr>
              <w:t>Progress</w:t>
            </w:r>
          </w:p>
        </w:tc>
        <w:tc>
          <w:tcPr>
            <w:tcW w:w="3024" w:type="dxa"/>
            <w:shd w:val="clear" w:color="auto" w:fill="2E74B5"/>
          </w:tcPr>
          <w:p w14:paraId="70447CD9">
            <w:pPr>
              <w:spacing w:before="60"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3024" w:type="dxa"/>
            <w:shd w:val="clear" w:color="auto" w:fill="2E74B5"/>
          </w:tcPr>
          <w:p w14:paraId="648BCFC2">
            <w:pPr>
              <w:spacing w:before="60" w:after="60"/>
            </w:pPr>
            <w:r>
              <w:rPr>
                <w:b/>
                <w:color w:val="FFFFFF"/>
              </w:rPr>
              <w:t>Deskripsi</w:t>
            </w:r>
          </w:p>
        </w:tc>
      </w:tr>
      <w:tr w14:paraId="11B7A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7A1801CC">
            <w:pPr>
              <w:spacing w:before="60" w:after="60"/>
            </w:pPr>
            <w:r>
              <w:t>0-10%</w:t>
            </w:r>
          </w:p>
        </w:tc>
        <w:tc>
          <w:tcPr>
            <w:tcW w:w="3024" w:type="dxa"/>
            <w:shd w:val="clear" w:color="auto" w:fill="FFFFFF"/>
          </w:tcPr>
          <w:p w14:paraId="7B967932">
            <w:pPr>
              <w:spacing w:before="60" w:after="60"/>
            </w:pPr>
            <w:r>
              <w:t>Menganalisis pertanyaan</w:t>
            </w:r>
          </w:p>
        </w:tc>
        <w:tc>
          <w:tcPr>
            <w:tcW w:w="3024" w:type="dxa"/>
            <w:shd w:val="clear" w:color="auto" w:fill="FFFFFF"/>
          </w:tcPr>
          <w:p w14:paraId="1DA4C6B7">
            <w:pPr>
              <w:spacing w:before="60" w:after="60"/>
            </w:pPr>
            <w:r>
              <w:t>Blacklist + greeting check</w:t>
            </w:r>
          </w:p>
        </w:tc>
      </w:tr>
      <w:tr w14:paraId="027AF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B78A56B">
            <w:pPr>
              <w:spacing w:before="60" w:after="60"/>
            </w:pPr>
            <w:r>
              <w:t>10-20%</w:t>
            </w:r>
          </w:p>
        </w:tc>
        <w:tc>
          <w:tcPr>
            <w:tcW w:w="3024" w:type="dxa"/>
            <w:shd w:val="clear" w:color="auto" w:fill="EBF3FB"/>
          </w:tcPr>
          <w:p w14:paraId="17765843">
            <w:pPr>
              <w:spacing w:before="60" w:after="60"/>
            </w:pPr>
            <w:r>
              <w:t>Mencocokkan kata kunci</w:t>
            </w:r>
          </w:p>
        </w:tc>
        <w:tc>
          <w:tcPr>
            <w:tcW w:w="3024" w:type="dxa"/>
            <w:shd w:val="clear" w:color="auto" w:fill="EBF3FB"/>
          </w:tcPr>
          <w:p w14:paraId="24E5BA85">
            <w:pPr>
              <w:spacing w:before="60" w:after="60"/>
            </w:pPr>
            <w:r>
              <w:t>Keyword classifier</w:t>
            </w:r>
          </w:p>
        </w:tc>
      </w:tr>
      <w:tr w14:paraId="17D93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CC141C9">
            <w:pPr>
              <w:spacing w:before="60" w:after="60"/>
            </w:pPr>
            <w:r>
              <w:t>20-30%</w:t>
            </w:r>
          </w:p>
        </w:tc>
        <w:tc>
          <w:tcPr>
            <w:tcW w:w="3024" w:type="dxa"/>
            <w:shd w:val="clear" w:color="auto" w:fill="FFFFFF"/>
          </w:tcPr>
          <w:p w14:paraId="5F36F80C">
            <w:pPr>
              <w:spacing w:before="60" w:after="60"/>
            </w:pPr>
            <w:r>
              <w:t>Mencocokkan semantik (embedding)</w:t>
            </w:r>
          </w:p>
        </w:tc>
        <w:tc>
          <w:tcPr>
            <w:tcW w:w="3024" w:type="dxa"/>
            <w:shd w:val="clear" w:color="auto" w:fill="FFFFFF"/>
          </w:tcPr>
          <w:p w14:paraId="576E04D3">
            <w:pPr>
              <w:spacing w:before="60" w:after="60"/>
            </w:pPr>
            <w:r>
              <w:t>Embedding classifier</w:t>
            </w:r>
          </w:p>
        </w:tc>
      </w:tr>
      <w:tr w14:paraId="5FEA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0502D9C6">
            <w:pPr>
              <w:spacing w:before="60" w:after="60"/>
            </w:pPr>
            <w:r>
              <w:t>30-40%</w:t>
            </w:r>
          </w:p>
        </w:tc>
        <w:tc>
          <w:tcPr>
            <w:tcW w:w="3024" w:type="dxa"/>
            <w:shd w:val="clear" w:color="auto" w:fill="EBF3FB"/>
          </w:tcPr>
          <w:p w14:paraId="4295AE04">
            <w:pPr>
              <w:spacing w:before="60" w:after="60"/>
            </w:pPr>
            <w:r>
              <w:t>Menggunakan LLM</w:t>
            </w:r>
          </w:p>
        </w:tc>
        <w:tc>
          <w:tcPr>
            <w:tcW w:w="3024" w:type="dxa"/>
            <w:shd w:val="clear" w:color="auto" w:fill="EBF3FB"/>
          </w:tcPr>
          <w:p w14:paraId="6106A9B0">
            <w:pPr>
              <w:spacing w:before="60" w:after="60"/>
            </w:pPr>
            <w:r>
              <w:t>LLM fallback</w:t>
            </w:r>
          </w:p>
        </w:tc>
      </w:tr>
      <w:tr w14:paraId="28D1E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69A5E6D7">
            <w:pPr>
              <w:spacing w:before="60" w:after="60"/>
            </w:pPr>
            <w:r>
              <w:t>40-55%</w:t>
            </w:r>
          </w:p>
        </w:tc>
        <w:tc>
          <w:tcPr>
            <w:tcW w:w="3024" w:type="dxa"/>
            <w:shd w:val="clear" w:color="auto" w:fill="FFFFFF"/>
          </w:tcPr>
          <w:p w14:paraId="624424D8">
            <w:pPr>
              <w:spacing w:before="60" w:after="60"/>
            </w:pPr>
            <w:r>
              <w:t>Menyusun query SQL</w:t>
            </w:r>
          </w:p>
        </w:tc>
        <w:tc>
          <w:tcPr>
            <w:tcW w:w="3024" w:type="dxa"/>
            <w:shd w:val="clear" w:color="auto" w:fill="FFFFFF"/>
          </w:tcPr>
          <w:p w14:paraId="643AFB4E">
            <w:pPr>
              <w:spacing w:before="60" w:after="60"/>
            </w:pPr>
            <w:r>
              <w:t>Template SQL</w:t>
            </w:r>
          </w:p>
        </w:tc>
      </w:tr>
      <w:tr w14:paraId="36F95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5E3C484E">
            <w:pPr>
              <w:spacing w:before="60" w:after="60"/>
            </w:pPr>
            <w:r>
              <w:t>55-70%</w:t>
            </w:r>
          </w:p>
        </w:tc>
        <w:tc>
          <w:tcPr>
            <w:tcW w:w="3024" w:type="dxa"/>
            <w:shd w:val="clear" w:color="auto" w:fill="EBF3FB"/>
          </w:tcPr>
          <w:p w14:paraId="508EE14B">
            <w:pPr>
              <w:spacing w:before="60" w:after="60"/>
            </w:pPr>
            <w:r>
              <w:t>Memvalidasi SQL</w:t>
            </w:r>
          </w:p>
        </w:tc>
        <w:tc>
          <w:tcPr>
            <w:tcW w:w="3024" w:type="dxa"/>
            <w:shd w:val="clear" w:color="auto" w:fill="EBF3FB"/>
          </w:tcPr>
          <w:p w14:paraId="42536ABD">
            <w:pPr>
              <w:spacing w:before="60" w:after="60"/>
            </w:pPr>
            <w:r>
              <w:t>SQL validator</w:t>
            </w:r>
          </w:p>
        </w:tc>
      </w:tr>
      <w:tr w14:paraId="0293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07CBEE1">
            <w:pPr>
              <w:spacing w:before="60" w:after="60"/>
            </w:pPr>
            <w:r>
              <w:t>70-85%</w:t>
            </w:r>
          </w:p>
        </w:tc>
        <w:tc>
          <w:tcPr>
            <w:tcW w:w="3024" w:type="dxa"/>
            <w:shd w:val="clear" w:color="auto" w:fill="FFFFFF"/>
          </w:tcPr>
          <w:p w14:paraId="66478AC5">
            <w:pPr>
              <w:spacing w:before="60" w:after="60"/>
            </w:pPr>
            <w:r>
              <w:t>Menjalankan query ke database</w:t>
            </w:r>
          </w:p>
        </w:tc>
        <w:tc>
          <w:tcPr>
            <w:tcW w:w="3024" w:type="dxa"/>
            <w:shd w:val="clear" w:color="auto" w:fill="FFFFFF"/>
          </w:tcPr>
          <w:p w14:paraId="083E914F">
            <w:pPr>
              <w:spacing w:before="60" w:after="60"/>
            </w:pPr>
            <w:r>
              <w:t>Eksekusi query</w:t>
            </w:r>
          </w:p>
        </w:tc>
      </w:tr>
      <w:tr w14:paraId="4752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4845C8ED">
            <w:pPr>
              <w:spacing w:before="60" w:after="60"/>
            </w:pPr>
            <w:r>
              <w:t>85-95%</w:t>
            </w:r>
          </w:p>
        </w:tc>
        <w:tc>
          <w:tcPr>
            <w:tcW w:w="3024" w:type="dxa"/>
            <w:shd w:val="clear" w:color="auto" w:fill="EBF3FB"/>
          </w:tcPr>
          <w:p w14:paraId="190A1D22">
            <w:pPr>
              <w:spacing w:before="60" w:after="60"/>
            </w:pPr>
            <w:r>
              <w:t>Menganalisis insight</w:t>
            </w:r>
          </w:p>
        </w:tc>
        <w:tc>
          <w:tcPr>
            <w:tcW w:w="3024" w:type="dxa"/>
            <w:shd w:val="clear" w:color="auto" w:fill="EBF3FB"/>
          </w:tcPr>
          <w:p w14:paraId="202C1DA4">
            <w:pPr>
              <w:spacing w:before="60" w:after="60"/>
            </w:pPr>
            <w:r>
              <w:t>Insight generation</w:t>
            </w:r>
          </w:p>
        </w:tc>
      </w:tr>
      <w:tr w14:paraId="649E4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2A67E3B5">
            <w:pPr>
              <w:spacing w:before="60" w:after="60"/>
            </w:pPr>
            <w:r>
              <w:t>95-100%</w:t>
            </w:r>
          </w:p>
        </w:tc>
        <w:tc>
          <w:tcPr>
            <w:tcW w:w="3024" w:type="dxa"/>
            <w:shd w:val="clear" w:color="auto" w:fill="FFFFFF"/>
          </w:tcPr>
          <w:p w14:paraId="7D1613BC">
            <w:pPr>
              <w:spacing w:before="60" w:after="60"/>
            </w:pPr>
            <w:r>
              <w:t>Menyusun jawaban</w:t>
            </w:r>
          </w:p>
        </w:tc>
        <w:tc>
          <w:tcPr>
            <w:tcW w:w="3024" w:type="dxa"/>
            <w:shd w:val="clear" w:color="auto" w:fill="FFFFFF"/>
          </w:tcPr>
          <w:p w14:paraId="4B580FAF">
            <w:pPr>
              <w:spacing w:before="60" w:after="60"/>
            </w:pPr>
            <w:r>
              <w:t>Reply formatting</w:t>
            </w:r>
          </w:p>
        </w:tc>
      </w:tr>
    </w:tbl>
    <w:p w14:paraId="751AE9FD">
      <w:pPr>
        <w:ind w:firstLine="0"/>
      </w:pPr>
      <w:r>
        <w:rPr>
          <w:b/>
        </w:rPr>
        <w:t>Contoh JavaScript</w:t>
      </w:r>
      <w:r>
        <w:t>:</w:t>
      </w:r>
    </w:p>
    <w:p w14:paraId="34538B85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const eventSource = new EventSource(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`/api/query/stream?message=${encodeURIComponent("Total masuk izin")}&amp;intent_provider=local`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eventSource.onmessage = function (event) 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const data = JSON.parse(event.data);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if (data.step) console.log("Step:", data.step);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if (data.progress != null) console.log("Progress:", data.progress, "%");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if (data.done) 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console.log("Reply:", data.reply);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eventSource.close();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};</w:t>
      </w:r>
    </w:p>
    <w:p w14:paraId="295228D5">
      <w:pPr>
        <w:pStyle w:val="4"/>
      </w:pPr>
      <w:r>
        <w:rPr>
          <w:b/>
          <w:color w:val="2E74B5"/>
        </w:rPr>
        <w:t>11.4 Endpoint Webhook WhatsApp</w:t>
      </w:r>
    </w:p>
    <w:p w14:paraId="59B0B541">
      <w:pPr>
        <w:ind w:firstLine="0"/>
      </w:pPr>
      <w:r>
        <w:t>Endpoint khusus untuk integrasi chatbot WhatsApp (tidak memerlukan autentikasi).</w:t>
      </w:r>
    </w:p>
    <w:p w14:paraId="441D1E5E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POST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/webhook/whatsapp</w:t>
      </w:r>
      <w:r>
        <w:t xml:space="preserve"> </w:t>
      </w:r>
      <w:r>
        <w:rPr>
          <w:b/>
        </w:rPr>
        <w:t>Content-Type</w:t>
      </w:r>
      <w:r>
        <w:t xml:space="preserve">: </w:t>
      </w:r>
      <w:r>
        <w:rPr>
          <w:rFonts w:ascii="Courier New" w:hAnsi="Courier New"/>
          <w:color w:val="C7254F"/>
          <w:sz w:val="19"/>
        </w:rPr>
        <w:t>application/json</w:t>
      </w:r>
    </w:p>
    <w:p w14:paraId="38B293E0">
      <w:pPr>
        <w:ind w:firstLine="0"/>
      </w:pPr>
      <w:r>
        <w:rPr>
          <w:b/>
        </w:rPr>
        <w:t>Body</w:t>
      </w:r>
      <w:r>
        <w:t>:</w:t>
      </w:r>
    </w:p>
    <w:p w14:paraId="2D285554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"sender": "628123456789",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"message": "Jumlah izin yang sudah terbit"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41CB5260">
      <w:pPr>
        <w:ind w:firstLine="0"/>
      </w:pPr>
      <w:r>
        <w:rPr>
          <w:b/>
        </w:rPr>
        <w:t>Parameter</w:t>
      </w:r>
      <w:r>
        <w:t>: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9F73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0B6F208F">
            <w:pPr>
              <w:spacing w:before="60" w:after="60"/>
            </w:pPr>
            <w:r>
              <w:rPr>
                <w:b/>
                <w:color w:val="FFFFFF"/>
              </w:rPr>
              <w:t>Field</w:t>
            </w:r>
          </w:p>
        </w:tc>
        <w:tc>
          <w:tcPr>
            <w:tcW w:w="3024" w:type="dxa"/>
            <w:shd w:val="clear" w:color="auto" w:fill="2E74B5"/>
          </w:tcPr>
          <w:p w14:paraId="64EC94AF">
            <w:pPr>
              <w:spacing w:before="60" w:after="60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3024" w:type="dxa"/>
            <w:shd w:val="clear" w:color="auto" w:fill="2E74B5"/>
          </w:tcPr>
          <w:p w14:paraId="13FA51BF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6CBEDF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7136705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sender</w:t>
            </w:r>
          </w:p>
        </w:tc>
        <w:tc>
          <w:tcPr>
            <w:tcW w:w="3024" w:type="dxa"/>
            <w:shd w:val="clear" w:color="auto" w:fill="FFFFFF"/>
          </w:tcPr>
          <w:p w14:paraId="23379A46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0E4DA842">
            <w:pPr>
              <w:spacing w:before="60" w:after="60"/>
            </w:pPr>
            <w:r>
              <w:t>Nomor WhatsApp pengirim</w:t>
            </w:r>
          </w:p>
        </w:tc>
      </w:tr>
      <w:tr w14:paraId="7C38B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12B0F34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message</w:t>
            </w:r>
          </w:p>
        </w:tc>
        <w:tc>
          <w:tcPr>
            <w:tcW w:w="3024" w:type="dxa"/>
            <w:shd w:val="clear" w:color="auto" w:fill="EBF3FB"/>
          </w:tcPr>
          <w:p w14:paraId="321E32D1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2D822C46">
            <w:pPr>
              <w:spacing w:before="60" w:after="60"/>
            </w:pPr>
            <w:r>
              <w:t>Pesan/pertanyaan dari pengguna</w:t>
            </w:r>
          </w:p>
        </w:tc>
      </w:tr>
    </w:tbl>
    <w:p w14:paraId="5192A1E2">
      <w:pPr>
        <w:ind w:firstLine="0"/>
      </w:pPr>
      <w:r>
        <w:rPr>
          <w:b/>
        </w:rPr>
        <w:t>Response</w:t>
      </w:r>
      <w:r>
        <w:t>:</w:t>
      </w:r>
    </w:p>
    <w:p w14:paraId="4C1ADC1B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"reply": "**Ringkasan KPI Permohonan Izin BP Batam**...",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"elapsed": 1.23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70FA4452">
      <w:pPr>
        <w:ind w:firstLine="0"/>
      </w:pPr>
      <w:r>
        <w:rPr>
          <w:b/>
        </w:rPr>
        <w:t>Perbedaan dengan `/api/query`</w:t>
      </w:r>
      <w:r>
        <w:t xml:space="preserve">: Webhook hanya mengembalikan </w:t>
      </w:r>
      <w:r>
        <w:rPr>
          <w:rFonts w:ascii="Courier New" w:hAnsi="Courier New"/>
          <w:color w:val="C7254F"/>
          <w:sz w:val="19"/>
        </w:rPr>
        <w:t>reply</w:t>
      </w:r>
      <w:r>
        <w:t xml:space="preserve"> dan </w:t>
      </w:r>
      <w:r>
        <w:rPr>
          <w:rFonts w:ascii="Courier New" w:hAnsi="Courier New"/>
          <w:color w:val="C7254F"/>
          <w:sz w:val="19"/>
        </w:rPr>
        <w:t>elapsed</w:t>
      </w:r>
      <w:r>
        <w:t xml:space="preserve"> — tanpa SQL, result, atau insight. Ini adalah response yang dikirim langsung ke pengguna WhatsApp.</w:t>
      </w:r>
    </w:p>
    <w:p w14:paraId="623E48D5">
      <w:pPr>
        <w:ind w:firstLine="0"/>
      </w:pPr>
      <w:r>
        <w:rPr>
          <w:b/>
        </w:rPr>
        <w:t>Fallback chain reply</w:t>
      </w:r>
      <w:r>
        <w:t xml:space="preserve">: </w:t>
      </w:r>
      <w:r>
        <w:rPr>
          <w:rFonts w:ascii="Courier New" w:hAnsi="Courier New"/>
          <w:color w:val="C7254F"/>
          <w:sz w:val="19"/>
        </w:rPr>
        <w:t>llamacpp</w:t>
      </w:r>
      <w:r>
        <w:t xml:space="preserve"> → </w:t>
      </w:r>
      <w:r>
        <w:rPr>
          <w:rFonts w:ascii="Courier New" w:hAnsi="Courier New"/>
          <w:color w:val="C7254F"/>
          <w:sz w:val="19"/>
        </w:rPr>
        <w:t>local</w:t>
      </w:r>
      <w:r>
        <w:t xml:space="preserve"> (Ollama) → </w:t>
      </w:r>
      <w:r>
        <w:rPr>
          <w:rFonts w:ascii="Courier New" w:hAnsi="Courier New"/>
          <w:color w:val="C7254F"/>
          <w:sz w:val="19"/>
        </w:rPr>
        <w:t>deterministic</w:t>
      </w:r>
    </w:p>
    <w:p w14:paraId="71DF4889">
      <w:pPr>
        <w:ind w:firstLine="0"/>
      </w:pPr>
      <w:r>
        <w:rPr>
          <w:b/>
        </w:rPr>
        <w:t>cURL Contoh</w:t>
      </w:r>
      <w:r>
        <w:t>:</w:t>
      </w:r>
    </w:p>
    <w:p w14:paraId="26AB0670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curl -X POST "http://localhost:8000/webhook/whatsapp" \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-H "Content-Type: application/json" \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-d '{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"sender": "628123456789",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"message": "Total izin yang sudah terbit"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}'</w:t>
      </w:r>
    </w:p>
    <w:p w14:paraId="536031B9">
      <w:pPr>
        <w:ind w:firstLine="0"/>
      </w:pPr>
      <w:r>
        <w:rPr>
          <w:b/>
        </w:rPr>
        <w:t>Health Check</w:t>
      </w:r>
      <w:r>
        <w:t>:</w:t>
      </w:r>
    </w:p>
    <w:p w14:paraId="70FBFBE3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/webhook/health</w:t>
      </w:r>
    </w:p>
    <w:p w14:paraId="115AB5AA">
      <w:pPr>
        <w:ind w:firstLine="0"/>
      </w:pPr>
      <w:r>
        <w:t>Mengecek konektivitas ke server LLM (llama.cpp / Ornith).</w:t>
      </w:r>
    </w:p>
    <w:p w14:paraId="1FD8D417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curl "http://localhost:8000/webhook/health"</w:t>
      </w:r>
    </w:p>
    <w:p w14:paraId="0D8B30E5">
      <w:pPr>
        <w:ind w:firstLine="0"/>
      </w:pPr>
      <w:r>
        <w:t>Response:</w:t>
      </w:r>
    </w:p>
    <w:p w14:paraId="36A98F6D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"ornith_api_url": "http://172.18.32.172:8080/v1",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"ornith_model": "ornith-1.0-35b-Q6_K.gguf",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"http_models": { "status": 200, "ok": true },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"chat_test": { "status": "ok", "reply": "Halo" }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4D6904AA">
      <w:pPr>
        <w:pStyle w:val="4"/>
      </w:pPr>
      <w:r>
        <w:rPr>
          <w:b/>
          <w:color w:val="2E74B5"/>
        </w:rPr>
        <w:t>11.5 Endpoint /api/config</w:t>
      </w:r>
    </w:p>
    <w:p w14:paraId="69D5AA77">
      <w:pPr>
        <w:ind w:firstLine="0"/>
      </w:pPr>
      <w:r>
        <w:t>Mengembalikan konfigurasi publik yang digunakan frontend.</w:t>
      </w:r>
    </w:p>
    <w:p w14:paraId="75544484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/api/config</w:t>
      </w:r>
    </w:p>
    <w:p w14:paraId="3513591B">
      <w:pPr>
        <w:ind w:firstLine="0"/>
      </w:pPr>
      <w:r>
        <w:rPr>
          <w:b/>
        </w:rPr>
        <w:t>Response</w:t>
      </w:r>
      <w:r>
        <w:t>:</w:t>
      </w:r>
    </w:p>
    <w:p w14:paraId="40F53D1B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"local_model": "gemma3:1b",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"local_host": "http://localhost:11434",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"cloud_model": "gpt-4o-mini",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"cloud_api_url": "https://openrouter.ai/api/v1",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"cloud_configured": true,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"llamacpp_model": "ornith-1.0-35b-Q6_K.gguf",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"llamacpp_api_url": "http://172.18.32.172:8080/v1",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"bp_host": "172.16.10.34:1521",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"bp_service": "begs"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613F16CE">
      <w:pPr>
        <w:pStyle w:val="4"/>
      </w:pPr>
      <w:r>
        <w:rPr>
          <w:b/>
          <w:color w:val="2E74B5"/>
        </w:rPr>
        <w:t>11.6 Endpoint /api/intents</w:t>
      </w:r>
    </w:p>
    <w:p w14:paraId="45342395">
      <w:pPr>
        <w:ind w:firstLine="0"/>
      </w:pPr>
      <w:r>
        <w:t>CRUD untuk mengelola intent definitions.</w:t>
      </w:r>
    </w:p>
    <w:p w14:paraId="32F9F8A1">
      <w:pPr>
        <w:pStyle w:val="5"/>
      </w:pPr>
      <w:r>
        <w:rPr>
          <w:b/>
          <w:color w:val="404040"/>
        </w:rPr>
        <w:t>List All Intents</w:t>
      </w:r>
    </w:p>
    <w:p w14:paraId="67D95F77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</w:t>
      </w:r>
    </w:p>
    <w:p w14:paraId="36D01091">
      <w:pPr>
        <w:ind w:firstLine="0"/>
      </w:pPr>
      <w:r>
        <w:t>Response: Array of intent objects.</w:t>
      </w:r>
    </w:p>
    <w:p w14:paraId="183045BB">
      <w:pPr>
        <w:pStyle w:val="5"/>
      </w:pPr>
      <w:r>
        <w:rPr>
          <w:b/>
          <w:color w:val="404040"/>
        </w:rPr>
        <w:t>Get Single Intent</w:t>
      </w:r>
    </w:p>
    <w:p w14:paraId="44949202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/api/intents/{intent_id}</w:t>
      </w:r>
    </w:p>
    <w:p w14:paraId="11FD4E2D">
      <w:pPr>
        <w:ind w:firstLine="0"/>
      </w:pPr>
      <w:r>
        <w:t>Response: Single intent object atau 404 jika tidak ditemukan.</w:t>
      </w:r>
    </w:p>
    <w:p w14:paraId="3F2E7052">
      <w:pPr>
        <w:pStyle w:val="5"/>
      </w:pPr>
      <w:r>
        <w:rPr>
          <w:b/>
          <w:color w:val="404040"/>
        </w:rPr>
        <w:t>Create Intent</w:t>
      </w:r>
    </w:p>
    <w:p w14:paraId="2DF23A89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POST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</w:t>
      </w:r>
      <w:r>
        <w:t xml:space="preserve"> </w:t>
      </w:r>
      <w:r>
        <w:rPr>
          <w:b/>
        </w:rPr>
        <w:t>Content-Type</w:t>
      </w:r>
      <w:r>
        <w:t xml:space="preserve">: </w:t>
      </w:r>
      <w:r>
        <w:rPr>
          <w:rFonts w:ascii="Courier New" w:hAnsi="Courier New"/>
          <w:color w:val="C7254F"/>
          <w:sz w:val="19"/>
        </w:rPr>
        <w:t>application/json</w:t>
      </w:r>
    </w:p>
    <w:p w14:paraId="42F57665">
      <w:pPr>
        <w:ind w:firstLine="0"/>
      </w:pPr>
      <w:r>
        <w:rPr>
          <w:b/>
        </w:rPr>
        <w:t>Body</w:t>
      </w:r>
      <w:r>
        <w:t>:</w:t>
      </w:r>
    </w:p>
    <w:p w14:paraId="25FD650E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"id": "my_new_intent",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"description": "Deskripsi intent baru",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"sql_template": "SELECT COUNT(*) AS TOTAL FROM US_DWH.BI_T_ALL WHERE {tgl_status_terakhir}",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"params": { "tgl_status_terakhir": "Filter tanggal status terakhir" },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"examples": ["Contoh pertanyaan 1"],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"active": true,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"keyword_patterns": ["pola.*keyword"],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"llm_label": "Label untuk LLM",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"insight_template": 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"judul": "Judul Insight",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"insight": "Template insight",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"rekomendasi": "Template rekomendasi"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"intent_rules": 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"insight_patterns": ["pattern1"],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"bullet_patterns": ["bullet1"],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"facts_to_use": ["fact1"]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"format_config": {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"type": "custom",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"title": "Judul",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"columns": ["kolom1"],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  "value_column": "kolom1"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}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>}</w:t>
      </w:r>
    </w:p>
    <w:p w14:paraId="4F6E9CF4">
      <w:pPr>
        <w:ind w:firstLine="0"/>
      </w:pPr>
      <w:r>
        <w:t>Response: 201 Created dengan intent object.</w:t>
      </w:r>
    </w:p>
    <w:p w14:paraId="3DC551D6">
      <w:pPr>
        <w:pStyle w:val="5"/>
      </w:pPr>
      <w:r>
        <w:rPr>
          <w:b/>
          <w:color w:val="404040"/>
        </w:rPr>
        <w:t>Update Intent</w:t>
      </w:r>
    </w:p>
    <w:p w14:paraId="02BE2642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PUT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/api/intents/{intent_id}</w:t>
      </w:r>
      <w:r>
        <w:t xml:space="preserve"> </w:t>
      </w:r>
      <w:r>
        <w:rPr>
          <w:b/>
        </w:rPr>
        <w:t>Body</w:t>
      </w:r>
      <w:r>
        <w:t>: Sama seperti create, semua field opsional.</w:t>
      </w:r>
    </w:p>
    <w:p w14:paraId="3BC39A6B">
      <w:pPr>
        <w:pStyle w:val="5"/>
      </w:pPr>
      <w:r>
        <w:rPr>
          <w:b/>
          <w:color w:val="404040"/>
        </w:rPr>
        <w:t>Delete Intent</w:t>
      </w:r>
    </w:p>
    <w:p w14:paraId="054C5D4C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DELETE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/api/intents/{intent_id}</w:t>
      </w:r>
    </w:p>
    <w:p w14:paraId="1DAB8798">
      <w:pPr>
        <w:ind w:firstLine="0"/>
      </w:pPr>
      <w:r>
        <w:t xml:space="preserve">Response: </w:t>
      </w:r>
      <w:r>
        <w:rPr>
          <w:rFonts w:ascii="Courier New" w:hAnsi="Courier New"/>
          <w:color w:val="C7254F"/>
          <w:sz w:val="19"/>
        </w:rPr>
        <w:t>{"ok": true}</w:t>
      </w:r>
      <w:r>
        <w:t xml:space="preserve"> atau 404.</w:t>
      </w:r>
    </w:p>
    <w:p w14:paraId="098608F9">
      <w:pPr>
        <w:pStyle w:val="5"/>
      </w:pPr>
      <w:r>
        <w:rPr>
          <w:b/>
          <w:color w:val="404040"/>
        </w:rPr>
        <w:t>Export CSV</w:t>
      </w:r>
    </w:p>
    <w:p w14:paraId="02D4935A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GET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/api/intents/export/csv</w:t>
      </w:r>
    </w:p>
    <w:p w14:paraId="691D4324">
      <w:pPr>
        <w:ind w:firstLine="0"/>
      </w:pPr>
      <w:r>
        <w:t>Response: File CSV download.</w:t>
      </w:r>
    </w:p>
    <w:p w14:paraId="5B33ED83">
      <w:pPr>
        <w:pStyle w:val="5"/>
      </w:pPr>
      <w:r>
        <w:rPr>
          <w:b/>
          <w:color w:val="404040"/>
        </w:rPr>
        <w:t>Import CSV</w:t>
      </w:r>
    </w:p>
    <w:p w14:paraId="585340DB">
      <w:pPr>
        <w:ind w:firstLine="0"/>
      </w:pPr>
      <w:r>
        <w:rPr>
          <w:b/>
        </w:rPr>
        <w:t>Method</w:t>
      </w:r>
      <w:r>
        <w:t xml:space="preserve">: </w:t>
      </w:r>
      <w:r>
        <w:rPr>
          <w:rFonts w:ascii="Courier New" w:hAnsi="Courier New"/>
          <w:color w:val="C7254F"/>
          <w:sz w:val="19"/>
        </w:rPr>
        <w:t>POST</w:t>
      </w:r>
      <w:r>
        <w:t xml:space="preserve"> </w:t>
      </w:r>
      <w:r>
        <w:rPr>
          <w:b/>
        </w:rPr>
        <w:t>URL</w:t>
      </w:r>
      <w:r>
        <w:t xml:space="preserve">: </w:t>
      </w:r>
      <w:r>
        <w:rPr>
          <w:rFonts w:ascii="Courier New" w:hAnsi="Courier New"/>
          <w:color w:val="C7254F"/>
          <w:sz w:val="19"/>
        </w:rPr>
        <w:t>/api/intents/import/csv</w:t>
      </w:r>
      <w:r>
        <w:t xml:space="preserve"> </w:t>
      </w:r>
      <w:r>
        <w:rPr>
          <w:b/>
        </w:rPr>
        <w:t>Content-Type</w:t>
      </w:r>
      <w:r>
        <w:t xml:space="preserve">: </w:t>
      </w:r>
      <w:r>
        <w:rPr>
          <w:rFonts w:ascii="Courier New" w:hAnsi="Courier New"/>
          <w:color w:val="C7254F"/>
          <w:sz w:val="19"/>
        </w:rPr>
        <w:t>multipart/form-data</w:t>
      </w:r>
      <w:r>
        <w:t xml:space="preserve"> </w:t>
      </w:r>
      <w:r>
        <w:rPr>
          <w:b/>
        </w:rPr>
        <w:t>Body</w:t>
      </w:r>
      <w:r>
        <w:t xml:space="preserve">: File field </w:t>
      </w:r>
      <w:r>
        <w:rPr>
          <w:rFonts w:ascii="Courier New" w:hAnsi="Courier New"/>
          <w:color w:val="C7254F"/>
          <w:sz w:val="19"/>
        </w:rPr>
        <w:t>file</w:t>
      </w:r>
    </w:p>
    <w:p w14:paraId="085976DA">
      <w:pPr>
        <w:ind w:firstLine="0"/>
      </w:pPr>
      <w:r>
        <w:t>Response:</w:t>
      </w:r>
    </w:p>
    <w:p w14:paraId="0E217BFD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{ "imported": 10, "skipped": 0, "errors": [] }</w:t>
      </w:r>
    </w:p>
    <w:p w14:paraId="62A3C8CE">
      <w:pPr>
        <w:pBdr>
          <w:bottom w:val="single" w:color="AAAAAA" w:sz="4" w:space="1"/>
        </w:pBdr>
        <w:spacing w:before="40" w:after="40"/>
      </w:pPr>
    </w:p>
    <w:p w14:paraId="3F0486F0">
      <w:pPr>
        <w:pStyle w:val="3"/>
      </w:pPr>
      <w:r>
        <w:rPr>
          <w:b/>
          <w:color w:val="2E74B5"/>
        </w:rPr>
        <w:t>12. Lampiran</w:t>
      </w:r>
    </w:p>
    <w:p w14:paraId="77F77321">
      <w:pPr>
        <w:pStyle w:val="4"/>
      </w:pPr>
      <w:r>
        <w:rPr>
          <w:b/>
          <w:color w:val="2E74B5"/>
        </w:rPr>
        <w:t>12.1 Pipeline Pemrosesan</w:t>
      </w:r>
    </w:p>
    <w:p w14:paraId="196A0003">
      <w:pPr>
        <w:shd w:val="clear" w:color="auto" w:fill="F2F2F2"/>
        <w:spacing w:before="80" w:after="80"/>
        <w:ind w:left="454"/>
      </w:pPr>
      <w:r>
        <w:rPr>
          <w:rFonts w:ascii="Courier New" w:hAnsi="Courier New"/>
          <w:color w:val="1E1E1E"/>
          <w:sz w:val="19"/>
        </w:rPr>
        <w:t>User Question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Blacklist Check (tolak DDL/DML)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Keyword Classifier (regex, fast path)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Greeting Detection (sapaan → langsung balas)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Embedding Classifier (sentence-transformers)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LLM Fallback (Ollama/Cloud/llama.cpp)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Filter Application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SQL Generation (template → filled SQL)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SQL Validation (SELECT-only, whitelist table)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SQL Execution (Oracle atau SQLite)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Deterministic Insight (angka, fakta, ranking)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LLM Insight Narration (opsional)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Reply Formatting (LLM atau deterministik)</w:t>
      </w:r>
      <w:r>
        <w:rPr>
          <w:rFonts w:ascii="Courier New" w:hAnsi="Courier New"/>
          <w:color w:val="1E1E1E"/>
          <w:sz w:val="19"/>
        </w:rPr>
        <w:br w:type="textWrapping"/>
      </w:r>
      <w:r>
        <w:rPr>
          <w:rFonts w:ascii="Courier New" w:hAnsi="Courier New"/>
          <w:color w:val="1E1E1E"/>
          <w:sz w:val="19"/>
        </w:rPr>
        <w:t xml:space="preserve">  → Response (JSON atau SSE stream)</w:t>
      </w:r>
    </w:p>
    <w:p w14:paraId="29156FE7">
      <w:pPr>
        <w:pStyle w:val="4"/>
      </w:pPr>
      <w:r>
        <w:rPr>
          <w:b/>
          <w:color w:val="2E74B5"/>
        </w:rPr>
        <w:t>12.2 Tabel Database</w:t>
      </w:r>
    </w:p>
    <w:p w14:paraId="586477E8">
      <w:pPr>
        <w:ind w:firstLine="0"/>
      </w:pPr>
      <w:r>
        <w:rPr>
          <w:b/>
        </w:rPr>
        <w:t>Tabel utama</w:t>
      </w:r>
      <w:r>
        <w:t xml:space="preserve">: </w:t>
      </w:r>
      <w:r>
        <w:rPr>
          <w:rFonts w:ascii="Courier New" w:hAnsi="Courier New"/>
          <w:color w:val="C7254F"/>
          <w:sz w:val="19"/>
        </w:rPr>
        <w:t>US_DWH.BI_T_ALL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7BF6D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5A1ACFBD">
            <w:pPr>
              <w:spacing w:before="60" w:after="60"/>
            </w:pPr>
            <w:r>
              <w:rPr>
                <w:b/>
                <w:color w:val="FFFFFF"/>
              </w:rPr>
              <w:t>Kolom</w:t>
            </w:r>
          </w:p>
        </w:tc>
        <w:tc>
          <w:tcPr>
            <w:tcW w:w="3024" w:type="dxa"/>
            <w:shd w:val="clear" w:color="auto" w:fill="2E74B5"/>
          </w:tcPr>
          <w:p w14:paraId="25739000">
            <w:pPr>
              <w:spacing w:before="60" w:after="60"/>
            </w:pPr>
            <w:r>
              <w:rPr>
                <w:b/>
                <w:color w:val="FFFFFF"/>
              </w:rPr>
              <w:t>Tipe</w:t>
            </w:r>
          </w:p>
        </w:tc>
        <w:tc>
          <w:tcPr>
            <w:tcW w:w="3024" w:type="dxa"/>
            <w:shd w:val="clear" w:color="auto" w:fill="2E74B5"/>
          </w:tcPr>
          <w:p w14:paraId="2B5F511A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67AF2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42E023F">
            <w:pPr>
              <w:spacing w:before="60" w:after="60"/>
            </w:pPr>
            <w:r>
              <w:t>NO_PERMOHONAN</w:t>
            </w:r>
          </w:p>
        </w:tc>
        <w:tc>
          <w:tcPr>
            <w:tcW w:w="3024" w:type="dxa"/>
            <w:shd w:val="clear" w:color="auto" w:fill="FFFFFF"/>
          </w:tcPr>
          <w:p w14:paraId="17A58924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0A2F3EC2">
            <w:pPr>
              <w:spacing w:before="60" w:after="60"/>
            </w:pPr>
            <w:r>
              <w:t>Nomor permohonan</w:t>
            </w:r>
          </w:p>
        </w:tc>
      </w:tr>
      <w:tr w14:paraId="5DFC4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7D921D9C">
            <w:pPr>
              <w:spacing w:before="60" w:after="60"/>
            </w:pPr>
            <w:r>
              <w:t>JENIS_IZIN</w:t>
            </w:r>
          </w:p>
        </w:tc>
        <w:tc>
          <w:tcPr>
            <w:tcW w:w="3024" w:type="dxa"/>
            <w:shd w:val="clear" w:color="auto" w:fill="EBF3FB"/>
          </w:tcPr>
          <w:p w14:paraId="337C0E87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778F322F">
            <w:pPr>
              <w:spacing w:before="60" w:after="60"/>
            </w:pPr>
            <w:r>
              <w:t>Jenis izin (PB, PL, PBUMKU, PKKPRL, PPKH, LALIN)</w:t>
            </w:r>
          </w:p>
        </w:tc>
      </w:tr>
      <w:tr w14:paraId="127CA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03A4EB92">
            <w:pPr>
              <w:spacing w:before="60" w:after="60"/>
            </w:pPr>
            <w:r>
              <w:t>KATEGORI_STATUS</w:t>
            </w:r>
          </w:p>
        </w:tc>
        <w:tc>
          <w:tcPr>
            <w:tcW w:w="3024" w:type="dxa"/>
            <w:shd w:val="clear" w:color="auto" w:fill="FFFFFF"/>
          </w:tcPr>
          <w:p w14:paraId="5FC0514D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34A78E73">
            <w:pPr>
              <w:spacing w:before="60" w:after="60"/>
            </w:pPr>
            <w:r>
              <w:t>Kategori status (TERBIT, TOLAK, DALAM PROSES, dll.)</w:t>
            </w:r>
          </w:p>
        </w:tc>
      </w:tr>
      <w:tr w14:paraId="73590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07F2F2BF">
            <w:pPr>
              <w:spacing w:before="60" w:after="60"/>
            </w:pPr>
            <w:r>
              <w:t>STATUS_TERAKHIR</w:t>
            </w:r>
          </w:p>
        </w:tc>
        <w:tc>
          <w:tcPr>
            <w:tcW w:w="3024" w:type="dxa"/>
            <w:shd w:val="clear" w:color="auto" w:fill="EBF3FB"/>
          </w:tcPr>
          <w:p w14:paraId="6B10713B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65113401">
            <w:pPr>
              <w:spacing w:before="60" w:after="60"/>
            </w:pPr>
            <w:r>
              <w:t>Status terakhir detail</w:t>
            </w:r>
          </w:p>
        </w:tc>
      </w:tr>
      <w:tr w14:paraId="4858C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6A049E3">
            <w:pPr>
              <w:spacing w:before="60" w:after="60"/>
            </w:pPr>
            <w:r>
              <w:t>TGL_STATUS_TERAKHIR</w:t>
            </w:r>
          </w:p>
        </w:tc>
        <w:tc>
          <w:tcPr>
            <w:tcW w:w="3024" w:type="dxa"/>
            <w:shd w:val="clear" w:color="auto" w:fill="FFFFFF"/>
          </w:tcPr>
          <w:p w14:paraId="4A7D6CCC">
            <w:pPr>
              <w:spacing w:before="60" w:after="60"/>
            </w:pPr>
            <w:r>
              <w:t>date</w:t>
            </w:r>
          </w:p>
        </w:tc>
        <w:tc>
          <w:tcPr>
            <w:tcW w:w="3024" w:type="dxa"/>
            <w:shd w:val="clear" w:color="auto" w:fill="FFFFFF"/>
          </w:tcPr>
          <w:p w14:paraId="255616D0">
            <w:pPr>
              <w:spacing w:before="60" w:after="60"/>
            </w:pPr>
            <w:r>
              <w:t>Tanggal status terakhir</w:t>
            </w:r>
          </w:p>
        </w:tc>
      </w:tr>
      <w:tr w14:paraId="3D3E2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62863DC8">
            <w:pPr>
              <w:spacing w:before="60" w:after="60"/>
            </w:pPr>
            <w:r>
              <w:t>TGL_MASUK</w:t>
            </w:r>
          </w:p>
        </w:tc>
        <w:tc>
          <w:tcPr>
            <w:tcW w:w="3024" w:type="dxa"/>
            <w:shd w:val="clear" w:color="auto" w:fill="EBF3FB"/>
          </w:tcPr>
          <w:p w14:paraId="619CAC3E">
            <w:pPr>
              <w:spacing w:before="60" w:after="60"/>
            </w:pPr>
            <w:r>
              <w:t>date</w:t>
            </w:r>
          </w:p>
        </w:tc>
        <w:tc>
          <w:tcPr>
            <w:tcW w:w="3024" w:type="dxa"/>
            <w:shd w:val="clear" w:color="auto" w:fill="EBF3FB"/>
          </w:tcPr>
          <w:p w14:paraId="1572CD31">
            <w:pPr>
              <w:spacing w:before="60" w:after="60"/>
            </w:pPr>
            <w:r>
              <w:t>Tanggal masuk permohonan</w:t>
            </w:r>
          </w:p>
        </w:tc>
      </w:tr>
      <w:tr w14:paraId="589BE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432429DD">
            <w:pPr>
              <w:spacing w:before="60" w:after="60"/>
            </w:pPr>
            <w:r>
              <w:t>STATUS_PENCAPAIAN_SLA</w:t>
            </w:r>
          </w:p>
        </w:tc>
        <w:tc>
          <w:tcPr>
            <w:tcW w:w="3024" w:type="dxa"/>
            <w:shd w:val="clear" w:color="auto" w:fill="FFFFFF"/>
          </w:tcPr>
          <w:p w14:paraId="6254E617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55BB2E79">
            <w:pPr>
              <w:spacing w:before="60" w:after="60"/>
            </w:pPr>
            <w:r>
              <w:t>Status SLA (SESUAI SLA / LEWAT SLA)</w:t>
            </w:r>
          </w:p>
        </w:tc>
      </w:tr>
      <w:tr w14:paraId="7DD41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ABB16D3">
            <w:pPr>
              <w:spacing w:before="60" w:after="60"/>
            </w:pPr>
            <w:r>
              <w:t>VERIFIKATOR</w:t>
            </w:r>
          </w:p>
        </w:tc>
        <w:tc>
          <w:tcPr>
            <w:tcW w:w="3024" w:type="dxa"/>
            <w:shd w:val="clear" w:color="auto" w:fill="EBF3FB"/>
          </w:tcPr>
          <w:p w14:paraId="0298A62E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41630293">
            <w:pPr>
              <w:spacing w:before="60" w:after="60"/>
            </w:pPr>
            <w:r>
              <w:t>Staf verifikator</w:t>
            </w:r>
          </w:p>
        </w:tc>
      </w:tr>
      <w:tr w14:paraId="59E16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16C3D18C">
            <w:pPr>
              <w:spacing w:before="60" w:after="60"/>
            </w:pPr>
            <w:r>
              <w:t>JABATAN_VERIFIKATOR</w:t>
            </w:r>
          </w:p>
        </w:tc>
        <w:tc>
          <w:tcPr>
            <w:tcW w:w="3024" w:type="dxa"/>
            <w:shd w:val="clear" w:color="auto" w:fill="FFFFFF"/>
          </w:tcPr>
          <w:p w14:paraId="7E9671F1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7BE99E14">
            <w:pPr>
              <w:spacing w:before="60" w:after="60"/>
            </w:pPr>
            <w:r>
              <w:t>Jabatan verifikator</w:t>
            </w:r>
          </w:p>
        </w:tc>
      </w:tr>
    </w:tbl>
    <w:p w14:paraId="14E6D71C">
      <w:pPr>
        <w:ind w:firstLine="0"/>
      </w:pPr>
      <w:r>
        <w:rPr>
          <w:b/>
        </w:rPr>
        <w:t>Tabel history</w:t>
      </w:r>
      <w:r>
        <w:t xml:space="preserve">: </w:t>
      </w:r>
      <w:r>
        <w:rPr>
          <w:rFonts w:ascii="Courier New" w:hAnsi="Courier New"/>
          <w:color w:val="C7254F"/>
          <w:sz w:val="19"/>
        </w:rPr>
        <w:t>US_DWH.BI_H_ALL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24"/>
        <w:gridCol w:w="3024"/>
        <w:gridCol w:w="3024"/>
      </w:tblGrid>
      <w:tr w14:paraId="673C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2E74B5"/>
          </w:tcPr>
          <w:p w14:paraId="1AC71668">
            <w:pPr>
              <w:spacing w:before="60" w:after="60"/>
            </w:pPr>
            <w:r>
              <w:rPr>
                <w:b/>
                <w:color w:val="FFFFFF"/>
              </w:rPr>
              <w:t>Kolom</w:t>
            </w:r>
          </w:p>
        </w:tc>
        <w:tc>
          <w:tcPr>
            <w:tcW w:w="3024" w:type="dxa"/>
            <w:shd w:val="clear" w:color="auto" w:fill="2E74B5"/>
          </w:tcPr>
          <w:p w14:paraId="64C10E1F">
            <w:pPr>
              <w:spacing w:before="60" w:after="60"/>
            </w:pPr>
            <w:r>
              <w:rPr>
                <w:b/>
                <w:color w:val="FFFFFF"/>
              </w:rPr>
              <w:t>Tipe</w:t>
            </w:r>
          </w:p>
        </w:tc>
        <w:tc>
          <w:tcPr>
            <w:tcW w:w="3024" w:type="dxa"/>
            <w:shd w:val="clear" w:color="auto" w:fill="2E74B5"/>
          </w:tcPr>
          <w:p w14:paraId="7F2D8661">
            <w:pPr>
              <w:spacing w:before="60" w:after="60"/>
            </w:pPr>
            <w:r>
              <w:rPr>
                <w:b/>
                <w:color w:val="FFFFFF"/>
              </w:rPr>
              <w:t>Keterangan</w:t>
            </w:r>
          </w:p>
        </w:tc>
      </w:tr>
      <w:tr w14:paraId="7D87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4313811">
            <w:pPr>
              <w:spacing w:before="60" w:after="60"/>
            </w:pPr>
            <w:r>
              <w:t>NO_PERMOHONAN</w:t>
            </w:r>
          </w:p>
        </w:tc>
        <w:tc>
          <w:tcPr>
            <w:tcW w:w="3024" w:type="dxa"/>
            <w:shd w:val="clear" w:color="auto" w:fill="FFFFFF"/>
          </w:tcPr>
          <w:p w14:paraId="4FABBF18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FFFFFF"/>
          </w:tcPr>
          <w:p w14:paraId="4C6DE664">
            <w:pPr>
              <w:spacing w:before="60" w:after="60"/>
            </w:pPr>
            <w:r>
              <w:t>Nomor permohonan</w:t>
            </w:r>
          </w:p>
        </w:tc>
      </w:tr>
      <w:tr w14:paraId="1FEF3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4C9115E">
            <w:pPr>
              <w:spacing w:before="60" w:after="60"/>
            </w:pPr>
            <w:r>
              <w:t>VERIFIKATOR_LOG</w:t>
            </w:r>
          </w:p>
        </w:tc>
        <w:tc>
          <w:tcPr>
            <w:tcW w:w="3024" w:type="dxa"/>
            <w:shd w:val="clear" w:color="auto" w:fill="EBF3FB"/>
          </w:tcPr>
          <w:p w14:paraId="49E8D42E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30103C0C">
            <w:pPr>
              <w:spacing w:before="60" w:after="60"/>
            </w:pPr>
            <w:r>
              <w:t>Staf yang melakukan log</w:t>
            </w:r>
          </w:p>
        </w:tc>
      </w:tr>
      <w:tr w14:paraId="44D82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FFFFFF"/>
          </w:tcPr>
          <w:p w14:paraId="3B22000B">
            <w:pPr>
              <w:spacing w:before="60" w:after="60"/>
            </w:pPr>
            <w:r>
              <w:t>TGL_LOG</w:t>
            </w:r>
          </w:p>
        </w:tc>
        <w:tc>
          <w:tcPr>
            <w:tcW w:w="3024" w:type="dxa"/>
            <w:shd w:val="clear" w:color="auto" w:fill="FFFFFF"/>
          </w:tcPr>
          <w:p w14:paraId="35AB1175">
            <w:pPr>
              <w:spacing w:before="60" w:after="60"/>
            </w:pPr>
            <w:r>
              <w:t>date</w:t>
            </w:r>
          </w:p>
        </w:tc>
        <w:tc>
          <w:tcPr>
            <w:tcW w:w="3024" w:type="dxa"/>
            <w:shd w:val="clear" w:color="auto" w:fill="FFFFFF"/>
          </w:tcPr>
          <w:p w14:paraId="682DC124">
            <w:pPr>
              <w:spacing w:before="60" w:after="60"/>
            </w:pPr>
            <w:r>
              <w:t>Timestamp log</w:t>
            </w:r>
          </w:p>
        </w:tc>
      </w:tr>
      <w:tr w14:paraId="2D4AD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24" w:type="dxa"/>
            <w:shd w:val="clear" w:color="auto" w:fill="EBF3FB"/>
          </w:tcPr>
          <w:p w14:paraId="2EA68514">
            <w:pPr>
              <w:spacing w:before="60" w:after="60"/>
            </w:pPr>
            <w:r>
              <w:t>ROLE_ID_LALIN</w:t>
            </w:r>
          </w:p>
        </w:tc>
        <w:tc>
          <w:tcPr>
            <w:tcW w:w="3024" w:type="dxa"/>
            <w:shd w:val="clear" w:color="auto" w:fill="EBF3FB"/>
          </w:tcPr>
          <w:p w14:paraId="53D48369">
            <w:pPr>
              <w:spacing w:before="60" w:after="60"/>
            </w:pPr>
            <w:r>
              <w:t>string</w:t>
            </w:r>
          </w:p>
        </w:tc>
        <w:tc>
          <w:tcPr>
            <w:tcW w:w="3024" w:type="dxa"/>
            <w:shd w:val="clear" w:color="auto" w:fill="EBF3FB"/>
          </w:tcPr>
          <w:p w14:paraId="62BA55A8">
            <w:pPr>
              <w:spacing w:before="60" w:after="60"/>
            </w:pPr>
            <w:r>
              <w:t>Role ID Lalin</w:t>
            </w:r>
          </w:p>
        </w:tc>
      </w:tr>
    </w:tbl>
    <w:p w14:paraId="1EC9BD0C">
      <w:pPr>
        <w:pStyle w:val="4"/>
      </w:pPr>
      <w:r>
        <w:rPr>
          <w:b/>
          <w:color w:val="2E74B5"/>
        </w:rPr>
        <w:t>12.3 Referensi Environment Variables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268"/>
        <w:gridCol w:w="2268"/>
        <w:gridCol w:w="2268"/>
      </w:tblGrid>
      <w:tr w14:paraId="5D1C5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2E74B5"/>
          </w:tcPr>
          <w:p w14:paraId="5A43ECA6">
            <w:pPr>
              <w:spacing w:before="60" w:after="60"/>
            </w:pPr>
            <w:r>
              <w:rPr>
                <w:b/>
                <w:color w:val="FFFFFF"/>
              </w:rPr>
              <w:t>Variabel</w:t>
            </w:r>
          </w:p>
        </w:tc>
        <w:tc>
          <w:tcPr>
            <w:tcW w:w="2268" w:type="dxa"/>
            <w:shd w:val="clear" w:color="auto" w:fill="2E74B5"/>
          </w:tcPr>
          <w:p w14:paraId="43B7F661">
            <w:pPr>
              <w:spacing w:before="60" w:after="60"/>
            </w:pPr>
            <w:r>
              <w:rPr>
                <w:b/>
                <w:color w:val="FFFFFF"/>
              </w:rPr>
              <w:t>Wajib</w:t>
            </w:r>
          </w:p>
        </w:tc>
        <w:tc>
          <w:tcPr>
            <w:tcW w:w="2268" w:type="dxa"/>
            <w:shd w:val="clear" w:color="auto" w:fill="2E74B5"/>
          </w:tcPr>
          <w:p w14:paraId="3E55657A">
            <w:pPr>
              <w:spacing w:before="60" w:after="60"/>
            </w:pPr>
            <w:r>
              <w:rPr>
                <w:b/>
                <w:color w:val="FFFFFF"/>
              </w:rPr>
              <w:t>Default</w:t>
            </w:r>
          </w:p>
        </w:tc>
        <w:tc>
          <w:tcPr>
            <w:tcW w:w="2268" w:type="dxa"/>
            <w:shd w:val="clear" w:color="auto" w:fill="2E74B5"/>
          </w:tcPr>
          <w:p w14:paraId="47D6CE22">
            <w:pPr>
              <w:spacing w:before="60" w:after="60"/>
            </w:pPr>
            <w:r>
              <w:rPr>
                <w:b/>
                <w:color w:val="FFFFFF"/>
              </w:rPr>
              <w:t>Deskripsi</w:t>
            </w:r>
          </w:p>
        </w:tc>
      </w:tr>
      <w:tr w14:paraId="7B4A2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17D83339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APP_HOST</w:t>
            </w:r>
          </w:p>
        </w:tc>
        <w:tc>
          <w:tcPr>
            <w:tcW w:w="2268" w:type="dxa"/>
            <w:shd w:val="clear" w:color="auto" w:fill="FFFFFF"/>
          </w:tcPr>
          <w:p w14:paraId="2E55815E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233946E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0.0.0.0</w:t>
            </w:r>
          </w:p>
        </w:tc>
        <w:tc>
          <w:tcPr>
            <w:tcW w:w="2268" w:type="dxa"/>
            <w:shd w:val="clear" w:color="auto" w:fill="FFFFFF"/>
          </w:tcPr>
          <w:p w14:paraId="148296AB">
            <w:pPr>
              <w:spacing w:before="60" w:after="60"/>
            </w:pPr>
            <w:r>
              <w:t>Bind address</w:t>
            </w:r>
          </w:p>
        </w:tc>
      </w:tr>
      <w:tr w14:paraId="46FE0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01EBD2C7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APP_PORT</w:t>
            </w:r>
          </w:p>
        </w:tc>
        <w:tc>
          <w:tcPr>
            <w:tcW w:w="2268" w:type="dxa"/>
            <w:shd w:val="clear" w:color="auto" w:fill="EBF3FB"/>
          </w:tcPr>
          <w:p w14:paraId="617F62BE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0A3B40F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8000</w:t>
            </w:r>
          </w:p>
        </w:tc>
        <w:tc>
          <w:tcPr>
            <w:tcW w:w="2268" w:type="dxa"/>
            <w:shd w:val="clear" w:color="auto" w:fill="EBF3FB"/>
          </w:tcPr>
          <w:p w14:paraId="1E683AC4">
            <w:pPr>
              <w:spacing w:before="60" w:after="60"/>
            </w:pPr>
            <w:r>
              <w:t>Port</w:t>
            </w:r>
          </w:p>
        </w:tc>
      </w:tr>
      <w:tr w14:paraId="64B0C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4ABA973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DASHBOARD_USERNAME</w:t>
            </w:r>
          </w:p>
        </w:tc>
        <w:tc>
          <w:tcPr>
            <w:tcW w:w="2268" w:type="dxa"/>
            <w:shd w:val="clear" w:color="auto" w:fill="FFFFFF"/>
          </w:tcPr>
          <w:p w14:paraId="34716828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63B9D7D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admin</w:t>
            </w:r>
          </w:p>
        </w:tc>
        <w:tc>
          <w:tcPr>
            <w:tcW w:w="2268" w:type="dxa"/>
            <w:shd w:val="clear" w:color="auto" w:fill="FFFFFF"/>
          </w:tcPr>
          <w:p w14:paraId="5639A704">
            <w:pPr>
              <w:spacing w:before="60" w:after="60"/>
            </w:pPr>
            <w:r>
              <w:t>Username HTTP Basic Auth</w:t>
            </w:r>
          </w:p>
        </w:tc>
      </w:tr>
      <w:tr w14:paraId="6AB7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4A93A5A5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DASHBOARD_PASSWORD</w:t>
            </w:r>
          </w:p>
        </w:tc>
        <w:tc>
          <w:tcPr>
            <w:tcW w:w="2268" w:type="dxa"/>
            <w:shd w:val="clear" w:color="auto" w:fill="EBF3FB"/>
          </w:tcPr>
          <w:p w14:paraId="148DE657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7FCD74AB">
            <w:pPr>
              <w:spacing w:before="60" w:after="60"/>
            </w:pPr>
            <w:r>
              <w:t>(kosong)</w:t>
            </w:r>
          </w:p>
        </w:tc>
        <w:tc>
          <w:tcPr>
            <w:tcW w:w="2268" w:type="dxa"/>
            <w:shd w:val="clear" w:color="auto" w:fill="EBF3FB"/>
          </w:tcPr>
          <w:p w14:paraId="0D93287E">
            <w:pPr>
              <w:spacing w:before="60" w:after="60"/>
            </w:pPr>
            <w:r>
              <w:t>Password HTTP Basic Auth</w:t>
            </w:r>
          </w:p>
        </w:tc>
      </w:tr>
      <w:tr w14:paraId="5DDAA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0DFE29B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OLLAMA_HOST</w:t>
            </w:r>
          </w:p>
        </w:tc>
        <w:tc>
          <w:tcPr>
            <w:tcW w:w="2268" w:type="dxa"/>
            <w:shd w:val="clear" w:color="auto" w:fill="FFFFFF"/>
          </w:tcPr>
          <w:p w14:paraId="4A0950BC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0EDE1CC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http://localhost:11434</w:t>
            </w:r>
          </w:p>
        </w:tc>
        <w:tc>
          <w:tcPr>
            <w:tcW w:w="2268" w:type="dxa"/>
            <w:shd w:val="clear" w:color="auto" w:fill="FFFFFF"/>
          </w:tcPr>
          <w:p w14:paraId="45A68CC0">
            <w:pPr>
              <w:spacing w:before="60" w:after="60"/>
            </w:pPr>
            <w:r>
              <w:t>URL server Ollama</w:t>
            </w:r>
          </w:p>
        </w:tc>
      </w:tr>
      <w:tr w14:paraId="7EAE6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1ABA940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OLLAMA_MODEL</w:t>
            </w:r>
          </w:p>
        </w:tc>
        <w:tc>
          <w:tcPr>
            <w:tcW w:w="2268" w:type="dxa"/>
            <w:shd w:val="clear" w:color="auto" w:fill="EBF3FB"/>
          </w:tcPr>
          <w:p w14:paraId="1869DCD6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764D5ED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gemma3:1b</w:t>
            </w:r>
          </w:p>
        </w:tc>
        <w:tc>
          <w:tcPr>
            <w:tcW w:w="2268" w:type="dxa"/>
            <w:shd w:val="clear" w:color="auto" w:fill="EBF3FB"/>
          </w:tcPr>
          <w:p w14:paraId="497C4BE3">
            <w:pPr>
              <w:spacing w:before="60" w:after="60"/>
            </w:pPr>
            <w:r>
              <w:t>Model Ollama</w:t>
            </w:r>
          </w:p>
        </w:tc>
      </w:tr>
      <w:tr w14:paraId="2FAB4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020532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OLLAMA_TIMEOUT</w:t>
            </w:r>
          </w:p>
        </w:tc>
        <w:tc>
          <w:tcPr>
            <w:tcW w:w="2268" w:type="dxa"/>
            <w:shd w:val="clear" w:color="auto" w:fill="FFFFFF"/>
          </w:tcPr>
          <w:p w14:paraId="40F6BA54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7D353F27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60</w:t>
            </w:r>
          </w:p>
        </w:tc>
        <w:tc>
          <w:tcPr>
            <w:tcW w:w="2268" w:type="dxa"/>
            <w:shd w:val="clear" w:color="auto" w:fill="FFFFFF"/>
          </w:tcPr>
          <w:p w14:paraId="0BFBDF87">
            <w:pPr>
              <w:spacing w:before="60" w:after="60"/>
            </w:pPr>
            <w:r>
              <w:t>Timeout Ollama (detik)</w:t>
            </w:r>
          </w:p>
        </w:tc>
      </w:tr>
      <w:tr w14:paraId="3C329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0A3B9D1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CLOUD_API_KEY</w:t>
            </w:r>
          </w:p>
        </w:tc>
        <w:tc>
          <w:tcPr>
            <w:tcW w:w="2268" w:type="dxa"/>
            <w:shd w:val="clear" w:color="auto" w:fill="EBF3FB"/>
          </w:tcPr>
          <w:p w14:paraId="1349F96F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419B7816">
            <w:pPr>
              <w:spacing w:before="60" w:after="60"/>
            </w:pPr>
            <w:r>
              <w:t>(kosong)</w:t>
            </w:r>
          </w:p>
        </w:tc>
        <w:tc>
          <w:tcPr>
            <w:tcW w:w="2268" w:type="dxa"/>
            <w:shd w:val="clear" w:color="auto" w:fill="EBF3FB"/>
          </w:tcPr>
          <w:p w14:paraId="73EA4D0C">
            <w:pPr>
              <w:spacing w:before="60" w:after="60"/>
            </w:pPr>
            <w:r>
              <w:t>API key OpenRouter/OpenAI</w:t>
            </w:r>
          </w:p>
        </w:tc>
      </w:tr>
      <w:tr w14:paraId="4C842F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3E89790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CLOUD_API_URL</w:t>
            </w:r>
          </w:p>
        </w:tc>
        <w:tc>
          <w:tcPr>
            <w:tcW w:w="2268" w:type="dxa"/>
            <w:shd w:val="clear" w:color="auto" w:fill="FFFFFF"/>
          </w:tcPr>
          <w:p w14:paraId="05BC8AF9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3B460325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https://openrouter.ai/api/v1</w:t>
            </w:r>
          </w:p>
        </w:tc>
        <w:tc>
          <w:tcPr>
            <w:tcW w:w="2268" w:type="dxa"/>
            <w:shd w:val="clear" w:color="auto" w:fill="FFFFFF"/>
          </w:tcPr>
          <w:p w14:paraId="2D2AECC8">
            <w:pPr>
              <w:spacing w:before="60" w:after="60"/>
            </w:pPr>
            <w:r>
              <w:t>Base URL cloud LLM</w:t>
            </w:r>
          </w:p>
        </w:tc>
      </w:tr>
      <w:tr w14:paraId="10F8A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0190B58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CLOUD_MODEL</w:t>
            </w:r>
          </w:p>
        </w:tc>
        <w:tc>
          <w:tcPr>
            <w:tcW w:w="2268" w:type="dxa"/>
            <w:shd w:val="clear" w:color="auto" w:fill="EBF3FB"/>
          </w:tcPr>
          <w:p w14:paraId="48E719DC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6783F66A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gpt-4o-mini</w:t>
            </w:r>
          </w:p>
        </w:tc>
        <w:tc>
          <w:tcPr>
            <w:tcW w:w="2268" w:type="dxa"/>
            <w:shd w:val="clear" w:color="auto" w:fill="EBF3FB"/>
          </w:tcPr>
          <w:p w14:paraId="1A6DBE62">
            <w:pPr>
              <w:spacing w:before="60" w:after="60"/>
            </w:pPr>
            <w:r>
              <w:t>Model cloud LLM</w:t>
            </w:r>
          </w:p>
        </w:tc>
      </w:tr>
      <w:tr w14:paraId="4A28C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4B05DEA3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CLOUD_REFERER</w:t>
            </w:r>
          </w:p>
        </w:tc>
        <w:tc>
          <w:tcPr>
            <w:tcW w:w="2268" w:type="dxa"/>
            <w:shd w:val="clear" w:color="auto" w:fill="FFFFFF"/>
          </w:tcPr>
          <w:p w14:paraId="54A76709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4FE044D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http://localhost:8000</w:t>
            </w:r>
          </w:p>
        </w:tc>
        <w:tc>
          <w:tcPr>
            <w:tcW w:w="2268" w:type="dxa"/>
            <w:shd w:val="clear" w:color="auto" w:fill="FFFFFF"/>
          </w:tcPr>
          <w:p w14:paraId="151A0272">
            <w:pPr>
              <w:spacing w:before="60" w:after="60"/>
            </w:pPr>
            <w:r>
              <w:t>HTTP Referer header</w:t>
            </w:r>
          </w:p>
        </w:tc>
      </w:tr>
      <w:tr w14:paraId="5C4D2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4F4AF552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CLOUD_TITLE</w:t>
            </w:r>
          </w:p>
        </w:tc>
        <w:tc>
          <w:tcPr>
            <w:tcW w:w="2268" w:type="dxa"/>
            <w:shd w:val="clear" w:color="auto" w:fill="EBF3FB"/>
          </w:tcPr>
          <w:p w14:paraId="7E33C79C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2843A156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 Batam Ai</w:t>
            </w:r>
          </w:p>
        </w:tc>
        <w:tc>
          <w:tcPr>
            <w:tcW w:w="2268" w:type="dxa"/>
            <w:shd w:val="clear" w:color="auto" w:fill="EBF3FB"/>
          </w:tcPr>
          <w:p w14:paraId="36DD864C">
            <w:pPr>
              <w:spacing w:before="60" w:after="60"/>
            </w:pPr>
            <w:r>
              <w:t>X-Title header</w:t>
            </w:r>
          </w:p>
        </w:tc>
      </w:tr>
      <w:tr w14:paraId="16FC0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EB256C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LLAMACPP_API_URL</w:t>
            </w:r>
          </w:p>
        </w:tc>
        <w:tc>
          <w:tcPr>
            <w:tcW w:w="2268" w:type="dxa"/>
            <w:shd w:val="clear" w:color="auto" w:fill="FFFFFF"/>
          </w:tcPr>
          <w:p w14:paraId="733F6182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1096354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http://172.18.32.172:8080/v1</w:t>
            </w:r>
          </w:p>
        </w:tc>
        <w:tc>
          <w:tcPr>
            <w:tcW w:w="2268" w:type="dxa"/>
            <w:shd w:val="clear" w:color="auto" w:fill="FFFFFF"/>
          </w:tcPr>
          <w:p w14:paraId="6C580C89">
            <w:pPr>
              <w:spacing w:before="60" w:after="60"/>
            </w:pPr>
            <w:r>
              <w:t>URL server llama.cpp</w:t>
            </w:r>
          </w:p>
        </w:tc>
      </w:tr>
      <w:tr w14:paraId="2F890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717749A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LLAMACPP_MODEL</w:t>
            </w:r>
          </w:p>
        </w:tc>
        <w:tc>
          <w:tcPr>
            <w:tcW w:w="2268" w:type="dxa"/>
            <w:shd w:val="clear" w:color="auto" w:fill="EBF3FB"/>
          </w:tcPr>
          <w:p w14:paraId="54592717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10E86DD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ornith-1.0-35b-Q6_K.gguf</w:t>
            </w:r>
          </w:p>
        </w:tc>
        <w:tc>
          <w:tcPr>
            <w:tcW w:w="2268" w:type="dxa"/>
            <w:shd w:val="clear" w:color="auto" w:fill="EBF3FB"/>
          </w:tcPr>
          <w:p w14:paraId="277006BA">
            <w:pPr>
              <w:spacing w:before="60" w:after="60"/>
            </w:pPr>
            <w:r>
              <w:t>Model llama.cpp</w:t>
            </w:r>
          </w:p>
        </w:tc>
      </w:tr>
      <w:tr w14:paraId="08588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B83B30E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LLAMACPP_TIMEOUT</w:t>
            </w:r>
          </w:p>
        </w:tc>
        <w:tc>
          <w:tcPr>
            <w:tcW w:w="2268" w:type="dxa"/>
            <w:shd w:val="clear" w:color="auto" w:fill="FFFFFF"/>
          </w:tcPr>
          <w:p w14:paraId="46A8BA16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0C10D15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120</w:t>
            </w:r>
          </w:p>
        </w:tc>
        <w:tc>
          <w:tcPr>
            <w:tcW w:w="2268" w:type="dxa"/>
            <w:shd w:val="clear" w:color="auto" w:fill="FFFFFF"/>
          </w:tcPr>
          <w:p w14:paraId="71BA1566">
            <w:pPr>
              <w:spacing w:before="60" w:after="60"/>
            </w:pPr>
            <w:r>
              <w:t>Timeout llama.cpp (detik)</w:t>
            </w:r>
          </w:p>
        </w:tc>
      </w:tr>
      <w:tr w14:paraId="32A5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3D0F1669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EMBEDDING_MODEL</w:t>
            </w:r>
          </w:p>
        </w:tc>
        <w:tc>
          <w:tcPr>
            <w:tcW w:w="2268" w:type="dxa"/>
            <w:shd w:val="clear" w:color="auto" w:fill="EBF3FB"/>
          </w:tcPr>
          <w:p w14:paraId="52678852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72C2EE9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paraphrase-multilingual-MiniLM-L12-v2</w:t>
            </w:r>
          </w:p>
        </w:tc>
        <w:tc>
          <w:tcPr>
            <w:tcW w:w="2268" w:type="dxa"/>
            <w:shd w:val="clear" w:color="auto" w:fill="EBF3FB"/>
          </w:tcPr>
          <w:p w14:paraId="4A178836">
            <w:pPr>
              <w:spacing w:before="60" w:after="60"/>
            </w:pPr>
            <w:r>
              <w:t>Model embedding</w:t>
            </w:r>
          </w:p>
        </w:tc>
      </w:tr>
      <w:tr w14:paraId="54568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2CC5A73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DB_TYPE</w:t>
            </w:r>
          </w:p>
        </w:tc>
        <w:tc>
          <w:tcPr>
            <w:tcW w:w="2268" w:type="dxa"/>
            <w:shd w:val="clear" w:color="auto" w:fill="FFFFFF"/>
          </w:tcPr>
          <w:p w14:paraId="7816EEE1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FFFFFF"/>
          </w:tcPr>
          <w:p w14:paraId="3FFD46C4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oracle</w:t>
            </w:r>
          </w:p>
        </w:tc>
        <w:tc>
          <w:tcPr>
            <w:tcW w:w="2268" w:type="dxa"/>
            <w:shd w:val="clear" w:color="auto" w:fill="FFFFFF"/>
          </w:tcPr>
          <w:p w14:paraId="3E79CD1B">
            <w:pPr>
              <w:spacing w:before="60" w:after="60"/>
            </w:pPr>
            <w:r>
              <w:t xml:space="preserve">Tipe database: </w:t>
            </w:r>
            <w:r>
              <w:rPr>
                <w:rFonts w:ascii="Courier New" w:hAnsi="Courier New"/>
                <w:color w:val="C7254F"/>
                <w:sz w:val="19"/>
              </w:rPr>
              <w:t>oracle</w:t>
            </w:r>
            <w:r>
              <w:t xml:space="preserve"> / </w:t>
            </w:r>
            <w:r>
              <w:rPr>
                <w:rFonts w:ascii="Courier New" w:hAnsi="Courier New"/>
                <w:color w:val="C7254F"/>
                <w:sz w:val="19"/>
              </w:rPr>
              <w:t>sqlite</w:t>
            </w:r>
          </w:p>
        </w:tc>
      </w:tr>
      <w:tr w14:paraId="2ABC8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521D7DAE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SQLITE_DB_PATH</w:t>
            </w:r>
          </w:p>
        </w:tc>
        <w:tc>
          <w:tcPr>
            <w:tcW w:w="2268" w:type="dxa"/>
            <w:shd w:val="clear" w:color="auto" w:fill="EBF3FB"/>
          </w:tcPr>
          <w:p w14:paraId="1325A3C8">
            <w:pPr>
              <w:spacing w:before="60" w:after="60"/>
            </w:pPr>
            <w:r>
              <w:t>Tidak</w:t>
            </w:r>
          </w:p>
        </w:tc>
        <w:tc>
          <w:tcPr>
            <w:tcW w:w="2268" w:type="dxa"/>
            <w:shd w:val="clear" w:color="auto" w:fill="EBF3FB"/>
          </w:tcPr>
          <w:p w14:paraId="567135B0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data/</w:t>
            </w:r>
            <w:r>
              <w:rPr>
                <w:rFonts w:ascii="Courier New" w:hAnsi="Courier New"/>
                <w:color w:val="C7254F"/>
                <w:sz w:val="19"/>
                <w:lang w:val="en-US"/>
              </w:rPr>
              <w:t>BPBatam</w:t>
            </w:r>
            <w:r>
              <w:rPr>
                <w:rFonts w:ascii="Courier New" w:hAnsi="Courier New"/>
                <w:color w:val="C7254F"/>
                <w:sz w:val="19"/>
              </w:rPr>
              <w:t>.db</w:t>
            </w:r>
          </w:p>
        </w:tc>
        <w:tc>
          <w:tcPr>
            <w:tcW w:w="2268" w:type="dxa"/>
            <w:shd w:val="clear" w:color="auto" w:fill="EBF3FB"/>
          </w:tcPr>
          <w:p w14:paraId="7ABE14A7">
            <w:pPr>
              <w:spacing w:before="60" w:after="60"/>
            </w:pPr>
            <w:r>
              <w:t>Path file SQLite</w:t>
            </w:r>
          </w:p>
        </w:tc>
      </w:tr>
      <w:tr w14:paraId="28080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746268D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BP_DB_USER</w:t>
            </w:r>
          </w:p>
        </w:tc>
        <w:tc>
          <w:tcPr>
            <w:tcW w:w="2268" w:type="dxa"/>
            <w:shd w:val="clear" w:color="auto" w:fill="FFFFFF"/>
          </w:tcPr>
          <w:p w14:paraId="7C7A2918">
            <w:pPr>
              <w:spacing w:before="60" w:after="60"/>
            </w:pPr>
            <w:r>
              <w:t>Ya</w:t>
            </w:r>
          </w:p>
        </w:tc>
        <w:tc>
          <w:tcPr>
            <w:tcW w:w="2268" w:type="dxa"/>
            <w:shd w:val="clear" w:color="auto" w:fill="FFFFFF"/>
          </w:tcPr>
          <w:p w14:paraId="4ECF8501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us_dwh</w:t>
            </w:r>
          </w:p>
        </w:tc>
        <w:tc>
          <w:tcPr>
            <w:tcW w:w="2268" w:type="dxa"/>
            <w:shd w:val="clear" w:color="auto" w:fill="FFFFFF"/>
          </w:tcPr>
          <w:p w14:paraId="119D80C4">
            <w:pPr>
              <w:spacing w:before="60" w:after="60"/>
            </w:pPr>
            <w:r>
              <w:t>Username Oracle</w:t>
            </w:r>
          </w:p>
        </w:tc>
      </w:tr>
      <w:tr w14:paraId="3041F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36EADBEC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BP_DB_PASSWORD</w:t>
            </w:r>
          </w:p>
        </w:tc>
        <w:tc>
          <w:tcPr>
            <w:tcW w:w="2268" w:type="dxa"/>
            <w:shd w:val="clear" w:color="auto" w:fill="EBF3FB"/>
          </w:tcPr>
          <w:p w14:paraId="22800E81">
            <w:pPr>
              <w:spacing w:before="60" w:after="60"/>
            </w:pPr>
            <w:r>
              <w:t>Ya</w:t>
            </w:r>
          </w:p>
        </w:tc>
        <w:tc>
          <w:tcPr>
            <w:tcW w:w="2268" w:type="dxa"/>
            <w:shd w:val="clear" w:color="auto" w:fill="EBF3FB"/>
          </w:tcPr>
          <w:p w14:paraId="5E432EC6">
            <w:pPr>
              <w:spacing w:before="60" w:after="60"/>
            </w:pPr>
            <w:r>
              <w:t>(kosong)</w:t>
            </w:r>
          </w:p>
        </w:tc>
        <w:tc>
          <w:tcPr>
            <w:tcW w:w="2268" w:type="dxa"/>
            <w:shd w:val="clear" w:color="auto" w:fill="EBF3FB"/>
          </w:tcPr>
          <w:p w14:paraId="6D11CD74">
            <w:pPr>
              <w:spacing w:before="60" w:after="60"/>
            </w:pPr>
            <w:r>
              <w:t>Password Oracle</w:t>
            </w:r>
          </w:p>
        </w:tc>
      </w:tr>
      <w:tr w14:paraId="43E92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FFFFFF"/>
          </w:tcPr>
          <w:p w14:paraId="094920F6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BP_DB_HOST</w:t>
            </w:r>
          </w:p>
        </w:tc>
        <w:tc>
          <w:tcPr>
            <w:tcW w:w="2268" w:type="dxa"/>
            <w:shd w:val="clear" w:color="auto" w:fill="FFFFFF"/>
          </w:tcPr>
          <w:p w14:paraId="6DA9432D">
            <w:pPr>
              <w:spacing w:before="60" w:after="60"/>
            </w:pPr>
            <w:r>
              <w:t>Ya</w:t>
            </w:r>
          </w:p>
        </w:tc>
        <w:tc>
          <w:tcPr>
            <w:tcW w:w="2268" w:type="dxa"/>
            <w:shd w:val="clear" w:color="auto" w:fill="FFFFFF"/>
          </w:tcPr>
          <w:p w14:paraId="45B72A58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bpdb-scan.bpbatam.go.id:1521</w:t>
            </w:r>
          </w:p>
        </w:tc>
        <w:tc>
          <w:tcPr>
            <w:tcW w:w="2268" w:type="dxa"/>
            <w:shd w:val="clear" w:color="auto" w:fill="FFFFFF"/>
          </w:tcPr>
          <w:p w14:paraId="7EEE181C">
            <w:pPr>
              <w:spacing w:before="60" w:after="60"/>
            </w:pPr>
            <w:r>
              <w:t>Host:port Oracle</w:t>
            </w:r>
          </w:p>
        </w:tc>
      </w:tr>
      <w:tr w14:paraId="0CD4C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shd w:val="clear" w:color="auto" w:fill="EBF3FB"/>
          </w:tcPr>
          <w:p w14:paraId="21D1A55A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BP_DB_SERVICE_NAME</w:t>
            </w:r>
          </w:p>
        </w:tc>
        <w:tc>
          <w:tcPr>
            <w:tcW w:w="2268" w:type="dxa"/>
            <w:shd w:val="clear" w:color="auto" w:fill="EBF3FB"/>
          </w:tcPr>
          <w:p w14:paraId="4B09E5C5">
            <w:pPr>
              <w:spacing w:before="60" w:after="60"/>
            </w:pPr>
            <w:r>
              <w:t>Ya</w:t>
            </w:r>
          </w:p>
        </w:tc>
        <w:tc>
          <w:tcPr>
            <w:tcW w:w="2268" w:type="dxa"/>
            <w:shd w:val="clear" w:color="auto" w:fill="EBF3FB"/>
          </w:tcPr>
          <w:p w14:paraId="35D07E6D">
            <w:pPr>
              <w:spacing w:before="60" w:after="60"/>
            </w:pPr>
            <w:r>
              <w:rPr>
                <w:rFonts w:ascii="Courier New" w:hAnsi="Courier New"/>
                <w:color w:val="C7254F"/>
                <w:sz w:val="19"/>
              </w:rPr>
              <w:t>begs</w:t>
            </w:r>
          </w:p>
        </w:tc>
        <w:tc>
          <w:tcPr>
            <w:tcW w:w="2268" w:type="dxa"/>
            <w:shd w:val="clear" w:color="auto" w:fill="EBF3FB"/>
          </w:tcPr>
          <w:p w14:paraId="463701DF">
            <w:pPr>
              <w:spacing w:before="60" w:after="60"/>
            </w:pPr>
            <w:r>
              <w:t>Service name Oracle</w:t>
            </w:r>
          </w:p>
        </w:tc>
      </w:tr>
    </w:tbl>
    <w:p w14:paraId="718CDF5F"/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F8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240" w:after="80"/>
      <w:outlineLvl w:val="0"/>
    </w:pPr>
    <w:rPr>
      <w:rFonts w:asciiTheme="majorHAnsi" w:hAnsiTheme="majorHAnsi" w:eastAsiaTheme="majorEastAsia" w:cstheme="majorBidi"/>
      <w:b/>
      <w:bCs/>
      <w:color w:val="1F3864"/>
      <w:sz w:val="3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2E74B5"/>
      <w:sz w:val="28"/>
      <w:szCs w:val="26"/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2E74B5"/>
      <w:sz w:val="26"/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60" w:after="80"/>
      <w:outlineLvl w:val="3"/>
    </w:pPr>
    <w:rPr>
      <w:rFonts w:asciiTheme="majorHAnsi" w:hAnsiTheme="majorHAnsi" w:eastAsiaTheme="majorEastAsia" w:cstheme="majorBidi"/>
      <w:b/>
      <w:bCs/>
      <w:i/>
      <w:iCs/>
      <w:color w:val="404040"/>
      <w:sz w:val="24"/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spacing w:after="60"/>
      <w:ind w:left="340"/>
      <w:contextualSpacing/>
    </w:pPr>
    <w:rPr>
      <w:rFonts w:ascii="Calibri" w:hAnsi="Calibri"/>
      <w:sz w:val="22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658</Words>
  <Characters>4032</Characters>
  <Lines>0</Lines>
  <Paragraphs>0</Paragraphs>
  <TotalTime>5</TotalTime>
  <ScaleCrop>false</ScaleCrop>
  <LinksUpToDate>false</LinksUpToDate>
  <CharactersWithSpaces>4937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riofebri16</cp:lastModifiedBy>
  <dcterms:modified xsi:type="dcterms:W3CDTF">2026-07-12T06:07:15Z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eyJoZGlkIjoiOTdkMDE1YmU0MWZiMjg5ZTE5NmU0ZTBkMTliMzllNTgiLCJ1c2VySWQiOiI4ODEzNDExNzQ2MzY3In0=</vt:lpwstr>
  </property>
  <property fmtid="{D5CDD505-2E9C-101B-9397-08002B2CF9AE}" pid="3" name="KSOProductBuildVer">
    <vt:lpwstr>1033-12.1.0.26880</vt:lpwstr>
  </property>
  <property fmtid="{D5CDD505-2E9C-101B-9397-08002B2CF9AE}" pid="4" name="ICV">
    <vt:lpwstr>EA562EE1ADFC43E4AB1FBF92B62A043A_12</vt:lpwstr>
  </property>
</Properties>
</file>